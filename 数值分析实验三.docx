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0" w:type="auto"/>
        <w:tblInd w:w="5807" w:type="dxa"/>
        <w:tblLook w:val="04A0" w:firstRow="1" w:lastRow="0" w:firstColumn="1" w:lastColumn="0" w:noHBand="0" w:noVBand="1"/>
      </w:tblPr>
      <w:tblGrid>
        <w:gridCol w:w="1843"/>
        <w:gridCol w:w="1638"/>
      </w:tblGrid>
      <w:tr w:rsidR="00C228BB" w14:paraId="030808EE" w14:textId="77777777" w:rsidTr="00C228BB">
        <w:tc>
          <w:tcPr>
            <w:tcW w:w="1843" w:type="dxa"/>
          </w:tcPr>
          <w:p w14:paraId="16748D51" w14:textId="0FAA7631" w:rsidR="00C228BB" w:rsidRPr="00C228BB" w:rsidRDefault="00C228BB" w:rsidP="00D507F1">
            <w:pPr>
              <w:spacing w:before="60" w:after="60"/>
              <w:ind w:firstLineChars="0" w:firstLine="0"/>
              <w:jc w:val="left"/>
              <w:rPr>
                <w:b/>
                <w:bCs/>
                <w:spacing w:val="40"/>
              </w:rPr>
            </w:pPr>
            <w:r w:rsidRPr="00C228BB">
              <w:rPr>
                <w:rFonts w:hint="eastAsia"/>
                <w:b/>
                <w:bCs/>
                <w:spacing w:val="40"/>
              </w:rPr>
              <w:t>实验分数：</w:t>
            </w:r>
          </w:p>
        </w:tc>
        <w:tc>
          <w:tcPr>
            <w:tcW w:w="1638" w:type="dxa"/>
          </w:tcPr>
          <w:p w14:paraId="105E0C3C" w14:textId="77777777" w:rsidR="00C228BB" w:rsidRDefault="00C228BB" w:rsidP="00D507F1">
            <w:pPr>
              <w:spacing w:before="60" w:after="60"/>
              <w:ind w:firstLineChars="0" w:firstLine="0"/>
              <w:jc w:val="left"/>
              <w:rPr>
                <w:spacing w:val="40"/>
              </w:rPr>
            </w:pPr>
          </w:p>
        </w:tc>
      </w:tr>
    </w:tbl>
    <w:p w14:paraId="2639EB8E" w14:textId="77777777" w:rsidR="002E4312" w:rsidRPr="00BE7590" w:rsidRDefault="002E4312" w:rsidP="00EB32DD">
      <w:pPr>
        <w:spacing w:before="60" w:after="60"/>
        <w:ind w:firstLine="883"/>
        <w:jc w:val="center"/>
        <w:rPr>
          <w:rFonts w:eastAsia="KaiTi_GB2312"/>
          <w:b/>
          <w:spacing w:val="40"/>
          <w:sz w:val="36"/>
        </w:rPr>
      </w:pPr>
    </w:p>
    <w:p w14:paraId="170E7A22" w14:textId="77777777" w:rsidR="002E4312" w:rsidRPr="00BE7590" w:rsidRDefault="002E4312" w:rsidP="00FC7B8A">
      <w:pPr>
        <w:spacing w:before="60" w:after="60"/>
        <w:ind w:firstLine="883"/>
        <w:jc w:val="center"/>
        <w:rPr>
          <w:rFonts w:eastAsia="KaiTi_GB2312"/>
          <w:b/>
          <w:spacing w:val="40"/>
          <w:sz w:val="36"/>
        </w:rPr>
      </w:pPr>
    </w:p>
    <w:p w14:paraId="21703223" w14:textId="00CFFD17" w:rsidR="00FC7B8A" w:rsidRPr="00BE7590" w:rsidRDefault="00DD6475" w:rsidP="00BE7590">
      <w:pPr>
        <w:spacing w:before="60" w:after="60"/>
        <w:ind w:firstLineChars="0" w:firstLine="0"/>
        <w:jc w:val="center"/>
        <w:rPr>
          <w:rFonts w:eastAsia="KaiTi_GB2312"/>
          <w:b/>
          <w:spacing w:val="40"/>
          <w:sz w:val="36"/>
        </w:rPr>
      </w:pPr>
      <w:r w:rsidRPr="00BE7590">
        <w:rPr>
          <w:rFonts w:eastAsia="KaiTi_GB2312"/>
          <w:b/>
          <w:noProof/>
          <w:spacing w:val="40"/>
          <w:sz w:val="36"/>
        </w:rPr>
        <w:drawing>
          <wp:inline distT="0" distB="0" distL="0" distR="0" wp14:anchorId="33397639" wp14:editId="0CED4955">
            <wp:extent cx="2133600" cy="4000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01CA3" w14:textId="77777777" w:rsidR="002E4312" w:rsidRPr="00BE7590" w:rsidRDefault="002E4312" w:rsidP="00FC7B8A">
      <w:pPr>
        <w:spacing w:before="60" w:after="60"/>
        <w:ind w:firstLine="883"/>
        <w:jc w:val="center"/>
        <w:rPr>
          <w:rFonts w:eastAsia="KaiTi_GB2312"/>
          <w:b/>
          <w:spacing w:val="40"/>
          <w:sz w:val="36"/>
        </w:rPr>
      </w:pPr>
    </w:p>
    <w:p w14:paraId="7E9794B1" w14:textId="77777777" w:rsidR="002E4312" w:rsidRPr="00BE7590" w:rsidRDefault="00204894" w:rsidP="00BE7590">
      <w:pPr>
        <w:spacing w:before="60" w:after="60"/>
        <w:ind w:firstLineChars="0" w:firstLine="0"/>
        <w:jc w:val="center"/>
        <w:rPr>
          <w:b/>
          <w:spacing w:val="40"/>
          <w:sz w:val="48"/>
        </w:rPr>
      </w:pPr>
      <w:r w:rsidRPr="009014F9">
        <w:rPr>
          <w:rFonts w:hAnsi="Roman PS" w:hint="eastAsia"/>
          <w:b/>
          <w:spacing w:val="201"/>
          <w:kern w:val="0"/>
          <w:sz w:val="48"/>
          <w:fitText w:val="5784" w:id="-890083072"/>
        </w:rPr>
        <w:t>本科</w:t>
      </w:r>
      <w:r w:rsidR="00597BFA" w:rsidRPr="009014F9">
        <w:rPr>
          <w:rFonts w:hAnsi="Roman PS" w:hint="eastAsia"/>
          <w:b/>
          <w:spacing w:val="201"/>
          <w:kern w:val="0"/>
          <w:sz w:val="48"/>
          <w:fitText w:val="5784" w:id="-890083072"/>
        </w:rPr>
        <w:t>生课程作</w:t>
      </w:r>
      <w:r w:rsidR="00597BFA" w:rsidRPr="009014F9">
        <w:rPr>
          <w:rFonts w:hAnsi="Roman PS" w:hint="eastAsia"/>
          <w:b/>
          <w:kern w:val="0"/>
          <w:sz w:val="48"/>
          <w:fitText w:val="5784" w:id="-890083072"/>
        </w:rPr>
        <w:t>业</w:t>
      </w:r>
    </w:p>
    <w:p w14:paraId="183057B1" w14:textId="77777777" w:rsidR="00EB3D5C" w:rsidRPr="003959AB" w:rsidRDefault="00EB3D5C" w:rsidP="00EB3D5C">
      <w:pPr>
        <w:spacing w:before="60" w:after="60"/>
        <w:ind w:firstLineChars="0" w:firstLine="0"/>
        <w:rPr>
          <w:b/>
          <w:sz w:val="32"/>
        </w:rPr>
      </w:pPr>
    </w:p>
    <w:p w14:paraId="666AF5C9" w14:textId="77777777" w:rsidR="00597BFA" w:rsidRPr="00BE7590" w:rsidRDefault="00597BFA" w:rsidP="00227ADE">
      <w:pPr>
        <w:spacing w:before="60" w:after="60" w:line="360" w:lineRule="auto"/>
        <w:ind w:firstLineChars="0" w:firstLine="0"/>
        <w:rPr>
          <w:b/>
          <w:sz w:val="32"/>
          <w:u w:val="single"/>
        </w:rPr>
      </w:pPr>
    </w:p>
    <w:p w14:paraId="306405B3" w14:textId="77777777" w:rsidR="002E4312" w:rsidRPr="00BE7590" w:rsidRDefault="00597BFA" w:rsidP="00BE7590">
      <w:pPr>
        <w:spacing w:beforeLines="80" w:before="192" w:after="60" w:line="360" w:lineRule="auto"/>
        <w:ind w:right="-9" w:firstLineChars="686" w:firstLine="2204"/>
        <w:rPr>
          <w:b/>
          <w:sz w:val="32"/>
          <w:u w:val="single"/>
        </w:rPr>
      </w:pPr>
      <w:r>
        <w:rPr>
          <w:rFonts w:hint="eastAsia"/>
          <w:b/>
          <w:sz w:val="32"/>
        </w:rPr>
        <w:t>课程名称</w:t>
      </w:r>
      <w:r w:rsidR="002E4312" w:rsidRPr="00BE7590">
        <w:rPr>
          <w:b/>
          <w:sz w:val="32"/>
        </w:rPr>
        <w:t xml:space="preserve"> </w:t>
      </w:r>
      <w:r w:rsidR="002E4312" w:rsidRPr="00BE7590">
        <w:rPr>
          <w:b/>
          <w:sz w:val="32"/>
          <w:u w:val="single"/>
        </w:rPr>
        <w:t xml:space="preserve">      </w:t>
      </w:r>
      <w:r w:rsidRPr="00597BFA">
        <w:rPr>
          <w:rFonts w:hint="eastAsia"/>
          <w:b/>
          <w:sz w:val="32"/>
          <w:u w:val="single"/>
        </w:rPr>
        <w:t>数值分析</w:t>
      </w:r>
      <w:r w:rsidR="002E4312" w:rsidRPr="00BE7590">
        <w:rPr>
          <w:b/>
          <w:sz w:val="32"/>
          <w:u w:val="single"/>
        </w:rPr>
        <w:t xml:space="preserve">       </w:t>
      </w:r>
    </w:p>
    <w:p w14:paraId="083B6A2A" w14:textId="77777777" w:rsidR="00597BFA" w:rsidRPr="00BE7590" w:rsidRDefault="00597BFA" w:rsidP="00597BFA">
      <w:pPr>
        <w:spacing w:beforeLines="80" w:before="192" w:after="60" w:line="360" w:lineRule="auto"/>
        <w:ind w:right="-9" w:firstLineChars="686" w:firstLine="2204"/>
        <w:rPr>
          <w:b/>
          <w:sz w:val="32"/>
          <w:u w:val="single"/>
        </w:rPr>
      </w:pPr>
      <w:r>
        <w:rPr>
          <w:rFonts w:hint="eastAsia"/>
          <w:b/>
          <w:sz w:val="32"/>
        </w:rPr>
        <w:t>课程代码</w:t>
      </w:r>
      <w:r w:rsidRPr="00BE7590">
        <w:rPr>
          <w:b/>
          <w:sz w:val="32"/>
        </w:rPr>
        <w:t xml:space="preserve"> </w:t>
      </w:r>
      <w:r w:rsidRPr="00BE7590">
        <w:rPr>
          <w:b/>
          <w:sz w:val="32"/>
          <w:u w:val="single"/>
        </w:rPr>
        <w:t xml:space="preserve">    </w:t>
      </w:r>
      <w:r w:rsidRPr="00C228BB">
        <w:rPr>
          <w:b/>
          <w:spacing w:val="8"/>
          <w:kern w:val="0"/>
          <w:sz w:val="32"/>
          <w:u w:val="single"/>
          <w:fitText w:val="1926" w:id="-890083328"/>
        </w:rPr>
        <w:t>22MA31025</w:t>
      </w:r>
      <w:r w:rsidRPr="00C228BB">
        <w:rPr>
          <w:b/>
          <w:spacing w:val="6"/>
          <w:kern w:val="0"/>
          <w:sz w:val="32"/>
          <w:u w:val="single"/>
          <w:fitText w:val="1926" w:id="-890083328"/>
        </w:rPr>
        <w:t>F</w:t>
      </w:r>
      <w:r w:rsidRPr="00BE7590">
        <w:rPr>
          <w:b/>
          <w:sz w:val="32"/>
          <w:u w:val="single"/>
        </w:rPr>
        <w:t xml:space="preserve">     </w:t>
      </w:r>
    </w:p>
    <w:p w14:paraId="6A648155" w14:textId="77777777" w:rsidR="00597BFA" w:rsidRDefault="00597BFA" w:rsidP="00597BFA">
      <w:pPr>
        <w:spacing w:beforeLines="80" w:before="192" w:after="60" w:line="360" w:lineRule="auto"/>
        <w:ind w:firstLineChars="686" w:firstLine="2204"/>
        <w:rPr>
          <w:b/>
          <w:sz w:val="32"/>
          <w:u w:val="single"/>
        </w:rPr>
      </w:pPr>
      <w:r>
        <w:rPr>
          <w:rFonts w:hint="eastAsia"/>
          <w:b/>
          <w:sz w:val="32"/>
        </w:rPr>
        <w:t>作业内容</w:t>
      </w:r>
      <w:r w:rsidRPr="00BE7590">
        <w:rPr>
          <w:b/>
          <w:sz w:val="32"/>
        </w:rPr>
        <w:t xml:space="preserve"> </w:t>
      </w:r>
      <w:r w:rsidRPr="00BE7590">
        <w:rPr>
          <w:b/>
          <w:sz w:val="32"/>
          <w:u w:val="single"/>
        </w:rPr>
        <w:t xml:space="preserve">    </w:t>
      </w:r>
      <w:r>
        <w:rPr>
          <w:rFonts w:hint="eastAsia"/>
          <w:b/>
          <w:sz w:val="32"/>
          <w:u w:val="single"/>
        </w:rPr>
        <w:t>数值实验报告</w:t>
      </w:r>
      <w:r w:rsidRPr="00BE7590">
        <w:rPr>
          <w:b/>
          <w:sz w:val="32"/>
          <w:u w:val="single"/>
        </w:rPr>
        <w:t xml:space="preserve">     </w:t>
      </w:r>
    </w:p>
    <w:p w14:paraId="0809BCC7" w14:textId="7B398E40" w:rsidR="00366181" w:rsidRDefault="00366181" w:rsidP="00366181">
      <w:pPr>
        <w:spacing w:beforeLines="80" w:before="192" w:after="60" w:line="360" w:lineRule="auto"/>
        <w:ind w:firstLineChars="686" w:firstLine="2204"/>
        <w:rPr>
          <w:b/>
          <w:sz w:val="32"/>
          <w:u w:val="single"/>
        </w:rPr>
      </w:pPr>
      <w:r>
        <w:rPr>
          <w:rFonts w:hint="eastAsia"/>
          <w:b/>
          <w:sz w:val="32"/>
        </w:rPr>
        <w:t>开课学期</w:t>
      </w:r>
      <w:r w:rsidRPr="00BE7590">
        <w:rPr>
          <w:b/>
          <w:sz w:val="32"/>
        </w:rPr>
        <w:t xml:space="preserve"> </w:t>
      </w:r>
      <w:r w:rsidRPr="00BE7590">
        <w:rPr>
          <w:b/>
          <w:sz w:val="32"/>
          <w:u w:val="single"/>
        </w:rPr>
        <w:t xml:space="preserve">    </w:t>
      </w:r>
      <w:r>
        <w:rPr>
          <w:rFonts w:hint="eastAsia"/>
          <w:b/>
          <w:sz w:val="32"/>
          <w:u w:val="single"/>
        </w:rPr>
        <w:t xml:space="preserve">   2025</w:t>
      </w:r>
      <w:r>
        <w:rPr>
          <w:rFonts w:hint="eastAsia"/>
          <w:b/>
          <w:sz w:val="32"/>
          <w:u w:val="single"/>
        </w:rPr>
        <w:t>秋</w:t>
      </w:r>
      <w:r w:rsidRPr="00BE7590">
        <w:rPr>
          <w:b/>
          <w:sz w:val="32"/>
          <w:u w:val="single"/>
        </w:rPr>
        <w:t xml:space="preserve">   </w:t>
      </w:r>
      <w:r>
        <w:rPr>
          <w:rFonts w:hint="eastAsia"/>
          <w:b/>
          <w:sz w:val="32"/>
          <w:u w:val="single"/>
        </w:rPr>
        <w:t xml:space="preserve"> </w:t>
      </w:r>
      <w:r w:rsidRPr="00366181">
        <w:rPr>
          <w:b/>
          <w:w w:val="150"/>
          <w:sz w:val="32"/>
          <w:u w:val="single"/>
        </w:rPr>
        <w:t xml:space="preserve"> </w:t>
      </w:r>
      <w:r>
        <w:rPr>
          <w:rFonts w:hint="eastAsia"/>
          <w:b/>
          <w:sz w:val="32"/>
          <w:u w:val="single"/>
        </w:rPr>
        <w:t xml:space="preserve"> </w:t>
      </w:r>
      <w:r w:rsidRPr="00BE7590">
        <w:rPr>
          <w:b/>
          <w:sz w:val="32"/>
          <w:u w:val="single"/>
        </w:rPr>
        <w:t xml:space="preserve"> </w:t>
      </w:r>
    </w:p>
    <w:p w14:paraId="2CC27CF0" w14:textId="77777777" w:rsidR="00597BFA" w:rsidRPr="00BE7590" w:rsidRDefault="00597BFA" w:rsidP="00597BFA">
      <w:pPr>
        <w:spacing w:beforeLines="80" w:before="192" w:after="60" w:line="360" w:lineRule="auto"/>
        <w:ind w:right="-9" w:firstLineChars="686" w:firstLine="2204"/>
        <w:rPr>
          <w:b/>
          <w:sz w:val="32"/>
          <w:u w:val="single"/>
        </w:rPr>
      </w:pPr>
      <w:r w:rsidRPr="00BE7590">
        <w:rPr>
          <w:b/>
          <w:sz w:val="32"/>
        </w:rPr>
        <w:t>专</w:t>
      </w:r>
      <w:r w:rsidRPr="00BE7590">
        <w:rPr>
          <w:b/>
          <w:sz w:val="32"/>
        </w:rPr>
        <w:t xml:space="preserve">    </w:t>
      </w:r>
      <w:r w:rsidRPr="00BE7590">
        <w:rPr>
          <w:b/>
          <w:sz w:val="32"/>
        </w:rPr>
        <w:t>业</w:t>
      </w:r>
      <w:r w:rsidRPr="00BE7590">
        <w:rPr>
          <w:b/>
          <w:sz w:val="32"/>
        </w:rPr>
        <w:t xml:space="preserve"> </w:t>
      </w:r>
      <w:r w:rsidRPr="00BE7590">
        <w:rPr>
          <w:b/>
          <w:sz w:val="32"/>
          <w:u w:val="single"/>
        </w:rPr>
        <w:t xml:space="preserve">                     </w:t>
      </w:r>
    </w:p>
    <w:p w14:paraId="3C3FBB9C" w14:textId="506C991D" w:rsidR="002E4312" w:rsidRPr="00BE7590" w:rsidRDefault="00C228BB" w:rsidP="00BE7590">
      <w:pPr>
        <w:spacing w:beforeLines="80" w:before="192" w:after="60" w:line="360" w:lineRule="auto"/>
        <w:ind w:firstLineChars="686" w:firstLine="2204"/>
        <w:rPr>
          <w:b/>
          <w:sz w:val="32"/>
          <w:u w:val="single"/>
        </w:rPr>
      </w:pPr>
      <w:r>
        <w:rPr>
          <w:rFonts w:hint="eastAsia"/>
          <w:b/>
          <w:sz w:val="32"/>
        </w:rPr>
        <w:t>姓</w:t>
      </w:r>
      <w:r w:rsidR="002E4312" w:rsidRPr="00BE7590">
        <w:rPr>
          <w:b/>
          <w:sz w:val="32"/>
        </w:rPr>
        <w:t xml:space="preserve">    </w:t>
      </w:r>
      <w:r>
        <w:rPr>
          <w:rFonts w:hint="eastAsia"/>
          <w:b/>
          <w:sz w:val="32"/>
        </w:rPr>
        <w:t>名</w:t>
      </w:r>
      <w:r w:rsidR="002E4312" w:rsidRPr="00BE7590">
        <w:rPr>
          <w:b/>
          <w:sz w:val="32"/>
        </w:rPr>
        <w:t xml:space="preserve"> </w:t>
      </w:r>
      <w:r w:rsidR="002E4312" w:rsidRPr="00BE7590">
        <w:rPr>
          <w:b/>
          <w:sz w:val="32"/>
          <w:u w:val="single"/>
        </w:rPr>
        <w:t xml:space="preserve">                     </w:t>
      </w:r>
    </w:p>
    <w:p w14:paraId="740D20E4" w14:textId="77777777" w:rsidR="002E4312" w:rsidRPr="00BE7590" w:rsidRDefault="002E4312" w:rsidP="00BE7590">
      <w:pPr>
        <w:spacing w:beforeLines="80" w:before="192" w:after="60" w:line="360" w:lineRule="auto"/>
        <w:ind w:right="-9" w:firstLineChars="686" w:firstLine="2204"/>
        <w:rPr>
          <w:b/>
          <w:sz w:val="32"/>
          <w:u w:val="single"/>
        </w:rPr>
      </w:pPr>
      <w:r w:rsidRPr="00BE7590">
        <w:rPr>
          <w:b/>
          <w:sz w:val="32"/>
        </w:rPr>
        <w:t>学</w:t>
      </w:r>
      <w:r w:rsidRPr="00BE7590">
        <w:rPr>
          <w:b/>
          <w:sz w:val="32"/>
        </w:rPr>
        <w:t xml:space="preserve">    </w:t>
      </w:r>
      <w:r w:rsidRPr="00BE7590">
        <w:rPr>
          <w:b/>
          <w:sz w:val="32"/>
        </w:rPr>
        <w:t>号</w:t>
      </w:r>
      <w:r w:rsidRPr="00BE7590">
        <w:rPr>
          <w:b/>
          <w:sz w:val="32"/>
        </w:rPr>
        <w:t xml:space="preserve"> </w:t>
      </w:r>
      <w:r w:rsidRPr="00BE7590">
        <w:rPr>
          <w:b/>
          <w:sz w:val="32"/>
          <w:u w:val="single"/>
        </w:rPr>
        <w:t xml:space="preserve">                     </w:t>
      </w:r>
    </w:p>
    <w:p w14:paraId="29EB4A61" w14:textId="77777777" w:rsidR="00597BFA" w:rsidRPr="00BE7590" w:rsidRDefault="00597BFA" w:rsidP="004E4B35">
      <w:pPr>
        <w:spacing w:before="60" w:after="60"/>
        <w:ind w:firstLineChars="0" w:firstLine="0"/>
        <w:rPr>
          <w:color w:val="000000"/>
        </w:rPr>
      </w:pPr>
    </w:p>
    <w:sectPr w:rsidR="00597BFA" w:rsidRPr="00BE7590" w:rsidSect="004B544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304" w:right="1304" w:bottom="1304" w:left="1304" w:header="0" w:footer="0" w:gutter="0"/>
      <w:pgNumType w:start="1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C7B41" w14:textId="77777777" w:rsidR="00A82541" w:rsidRDefault="00A82541" w:rsidP="002C5581">
      <w:pPr>
        <w:spacing w:before="60" w:after="60"/>
        <w:ind w:left="523" w:firstLine="480"/>
      </w:pPr>
      <w:r>
        <w:separator/>
      </w:r>
    </w:p>
    <w:p w14:paraId="1B114422" w14:textId="77777777" w:rsidR="00A82541" w:rsidRDefault="00A82541" w:rsidP="002C5581">
      <w:pPr>
        <w:spacing w:before="60" w:after="60"/>
        <w:ind w:left="523" w:firstLine="480"/>
      </w:pPr>
    </w:p>
    <w:p w14:paraId="006F85D3" w14:textId="77777777" w:rsidR="00A82541" w:rsidRDefault="00A82541" w:rsidP="002C5581">
      <w:pPr>
        <w:spacing w:before="60" w:after="60"/>
        <w:ind w:left="523" w:firstLine="480"/>
      </w:pPr>
    </w:p>
    <w:p w14:paraId="516DAF57" w14:textId="77777777" w:rsidR="00A82541" w:rsidRDefault="00A82541" w:rsidP="002C5581">
      <w:pPr>
        <w:spacing w:before="60" w:after="60"/>
        <w:ind w:left="523" w:firstLine="480"/>
      </w:pPr>
    </w:p>
    <w:p w14:paraId="77EC8594" w14:textId="77777777" w:rsidR="00A82541" w:rsidRDefault="00A82541" w:rsidP="002C5581">
      <w:pPr>
        <w:spacing w:before="60" w:after="60"/>
        <w:ind w:left="523" w:firstLine="480"/>
      </w:pPr>
    </w:p>
    <w:p w14:paraId="47CD766D" w14:textId="77777777" w:rsidR="00A82541" w:rsidRDefault="00A82541" w:rsidP="002C5581">
      <w:pPr>
        <w:spacing w:before="60" w:after="60"/>
        <w:ind w:left="523" w:firstLine="480"/>
      </w:pPr>
    </w:p>
    <w:p w14:paraId="30451096" w14:textId="77777777" w:rsidR="00A82541" w:rsidRDefault="00A82541" w:rsidP="002C5581">
      <w:pPr>
        <w:spacing w:before="60" w:after="60"/>
        <w:ind w:left="523" w:firstLine="480"/>
      </w:pPr>
    </w:p>
    <w:p w14:paraId="649A0DED" w14:textId="77777777" w:rsidR="00A82541" w:rsidRDefault="00A82541" w:rsidP="002C5581">
      <w:pPr>
        <w:spacing w:before="60" w:after="60"/>
        <w:ind w:left="523" w:firstLine="480"/>
      </w:pPr>
    </w:p>
    <w:p w14:paraId="05152939" w14:textId="77777777" w:rsidR="00A82541" w:rsidRDefault="00A82541" w:rsidP="002C5581">
      <w:pPr>
        <w:spacing w:before="60" w:after="60"/>
        <w:ind w:left="523" w:firstLine="480"/>
      </w:pPr>
    </w:p>
    <w:p w14:paraId="17DB274E" w14:textId="77777777" w:rsidR="00A82541" w:rsidRDefault="00A82541" w:rsidP="002C5581">
      <w:pPr>
        <w:spacing w:before="60" w:after="60"/>
        <w:ind w:left="523" w:firstLine="480"/>
      </w:pPr>
    </w:p>
    <w:p w14:paraId="4D7FACA2" w14:textId="77777777" w:rsidR="00A82541" w:rsidRDefault="00A82541" w:rsidP="002C5581">
      <w:pPr>
        <w:spacing w:before="60" w:after="60"/>
        <w:ind w:left="523" w:firstLine="480"/>
      </w:pPr>
    </w:p>
    <w:p w14:paraId="360E9FC3" w14:textId="77777777" w:rsidR="00A82541" w:rsidRDefault="00A82541" w:rsidP="002C5581">
      <w:pPr>
        <w:spacing w:before="60" w:after="60"/>
        <w:ind w:left="523" w:firstLine="480"/>
      </w:pPr>
    </w:p>
    <w:p w14:paraId="6A13DEAB" w14:textId="77777777" w:rsidR="00A82541" w:rsidRDefault="00A82541" w:rsidP="002C5581">
      <w:pPr>
        <w:spacing w:before="60" w:after="60"/>
        <w:ind w:left="523" w:firstLine="480"/>
      </w:pPr>
    </w:p>
    <w:p w14:paraId="1752365E" w14:textId="77777777" w:rsidR="00A82541" w:rsidRDefault="00A82541" w:rsidP="002C5581">
      <w:pPr>
        <w:spacing w:before="60" w:after="60"/>
        <w:ind w:left="523" w:firstLine="480"/>
      </w:pPr>
    </w:p>
    <w:p w14:paraId="47FC6B5F" w14:textId="77777777" w:rsidR="00A82541" w:rsidRDefault="00A82541" w:rsidP="002C5581">
      <w:pPr>
        <w:spacing w:before="60" w:after="60"/>
        <w:ind w:firstLine="480"/>
      </w:pPr>
    </w:p>
    <w:p w14:paraId="39AFF055" w14:textId="77777777" w:rsidR="00A82541" w:rsidRDefault="00A82541" w:rsidP="002C5581">
      <w:pPr>
        <w:spacing w:before="60" w:after="60"/>
        <w:ind w:firstLine="480"/>
      </w:pPr>
    </w:p>
    <w:p w14:paraId="2DA3B809" w14:textId="77777777" w:rsidR="00A82541" w:rsidRDefault="00A82541" w:rsidP="002C5581">
      <w:pPr>
        <w:spacing w:before="60" w:after="60"/>
        <w:ind w:firstLine="480"/>
      </w:pPr>
    </w:p>
  </w:endnote>
  <w:endnote w:type="continuationSeparator" w:id="0">
    <w:p w14:paraId="028058C7" w14:textId="77777777" w:rsidR="00A82541" w:rsidRDefault="00A82541" w:rsidP="002C5581">
      <w:pPr>
        <w:spacing w:before="60" w:after="60"/>
        <w:ind w:left="523" w:firstLine="480"/>
      </w:pPr>
      <w:r>
        <w:continuationSeparator/>
      </w:r>
    </w:p>
    <w:p w14:paraId="10DA7588" w14:textId="77777777" w:rsidR="00A82541" w:rsidRDefault="00A82541" w:rsidP="002C5581">
      <w:pPr>
        <w:spacing w:before="60" w:after="60"/>
        <w:ind w:left="523" w:firstLine="480"/>
      </w:pPr>
    </w:p>
    <w:p w14:paraId="27DB8E78" w14:textId="77777777" w:rsidR="00A82541" w:rsidRDefault="00A82541" w:rsidP="002C5581">
      <w:pPr>
        <w:spacing w:before="60" w:after="60"/>
        <w:ind w:left="523" w:firstLine="480"/>
      </w:pPr>
    </w:p>
    <w:p w14:paraId="2CF55495" w14:textId="77777777" w:rsidR="00A82541" w:rsidRDefault="00A82541" w:rsidP="002C5581">
      <w:pPr>
        <w:spacing w:before="60" w:after="60"/>
        <w:ind w:left="523" w:firstLine="480"/>
      </w:pPr>
    </w:p>
    <w:p w14:paraId="5ABA9A70" w14:textId="77777777" w:rsidR="00A82541" w:rsidRDefault="00A82541" w:rsidP="002C5581">
      <w:pPr>
        <w:spacing w:before="60" w:after="60"/>
        <w:ind w:left="523" w:firstLine="480"/>
      </w:pPr>
    </w:p>
    <w:p w14:paraId="43C3B160" w14:textId="77777777" w:rsidR="00A82541" w:rsidRDefault="00A82541" w:rsidP="002C5581">
      <w:pPr>
        <w:spacing w:before="60" w:after="60"/>
        <w:ind w:left="523" w:firstLine="480"/>
      </w:pPr>
    </w:p>
    <w:p w14:paraId="45787EED" w14:textId="77777777" w:rsidR="00A82541" w:rsidRDefault="00A82541" w:rsidP="002C5581">
      <w:pPr>
        <w:spacing w:before="60" w:after="60"/>
        <w:ind w:left="523" w:firstLine="480"/>
      </w:pPr>
    </w:p>
    <w:p w14:paraId="3AAA15C7" w14:textId="77777777" w:rsidR="00A82541" w:rsidRDefault="00A82541" w:rsidP="002C5581">
      <w:pPr>
        <w:spacing w:before="60" w:after="60"/>
        <w:ind w:left="523" w:firstLine="480"/>
      </w:pPr>
    </w:p>
    <w:p w14:paraId="2A12384E" w14:textId="77777777" w:rsidR="00A82541" w:rsidRDefault="00A82541" w:rsidP="002C5581">
      <w:pPr>
        <w:spacing w:before="60" w:after="60"/>
        <w:ind w:left="523" w:firstLine="480"/>
      </w:pPr>
    </w:p>
    <w:p w14:paraId="1806C6FB" w14:textId="77777777" w:rsidR="00A82541" w:rsidRDefault="00A82541" w:rsidP="002C5581">
      <w:pPr>
        <w:spacing w:before="60" w:after="60"/>
        <w:ind w:left="523" w:firstLine="480"/>
      </w:pPr>
    </w:p>
    <w:p w14:paraId="570C38F7" w14:textId="77777777" w:rsidR="00A82541" w:rsidRDefault="00A82541" w:rsidP="002C5581">
      <w:pPr>
        <w:spacing w:before="60" w:after="60"/>
        <w:ind w:left="523" w:firstLine="480"/>
      </w:pPr>
    </w:p>
    <w:p w14:paraId="0AF234E6" w14:textId="77777777" w:rsidR="00A82541" w:rsidRDefault="00A82541" w:rsidP="002C5581">
      <w:pPr>
        <w:spacing w:before="60" w:after="60"/>
        <w:ind w:left="523" w:firstLine="480"/>
      </w:pPr>
    </w:p>
    <w:p w14:paraId="08E414E1" w14:textId="77777777" w:rsidR="00A82541" w:rsidRDefault="00A82541" w:rsidP="002C5581">
      <w:pPr>
        <w:spacing w:before="60" w:after="60"/>
        <w:ind w:left="523" w:firstLine="480"/>
      </w:pPr>
    </w:p>
    <w:p w14:paraId="3101AD7E" w14:textId="77777777" w:rsidR="00A82541" w:rsidRDefault="00A82541" w:rsidP="002C5581">
      <w:pPr>
        <w:spacing w:before="60" w:after="60"/>
        <w:ind w:left="523" w:firstLine="480"/>
      </w:pPr>
    </w:p>
    <w:p w14:paraId="286985A1" w14:textId="77777777" w:rsidR="00A82541" w:rsidRDefault="00A82541" w:rsidP="002C5581">
      <w:pPr>
        <w:spacing w:before="60" w:after="60"/>
        <w:ind w:firstLine="480"/>
      </w:pPr>
    </w:p>
    <w:p w14:paraId="73383692" w14:textId="77777777" w:rsidR="00A82541" w:rsidRDefault="00A82541" w:rsidP="002C5581">
      <w:pPr>
        <w:spacing w:before="60" w:after="60"/>
        <w:ind w:firstLine="480"/>
      </w:pPr>
    </w:p>
    <w:p w14:paraId="4E926B03" w14:textId="77777777" w:rsidR="00A82541" w:rsidRDefault="00A82541" w:rsidP="002C5581">
      <w:pPr>
        <w:spacing w:before="60" w:after="60"/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angSong_GB2312">
    <w:altName w:val="仿宋_GB2312"/>
    <w:panose1 w:val="0201060906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iTi_GB2312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Roman P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85D1E" w14:textId="77777777" w:rsidR="00B53BF3" w:rsidRDefault="00B53BF3" w:rsidP="00FE36FA">
    <w:pPr>
      <w:pStyle w:val="ad"/>
      <w:framePr w:wrap="around" w:vAnchor="text" w:hAnchor="margin" w:xAlign="center" w:y="1"/>
      <w:spacing w:before="60" w:after="60"/>
      <w:ind w:firstLine="360"/>
      <w:rPr>
        <w:rStyle w:val="af"/>
      </w:rPr>
    </w:pPr>
    <w:r>
      <w:rPr>
        <w:rStyle w:val="af"/>
      </w:rPr>
      <w:fldChar w:fldCharType="begin"/>
    </w:r>
    <w:r>
      <w:rPr>
        <w:rStyle w:val="af"/>
      </w:rPr>
      <w:instrText xml:space="preserve">PAGE  </w:instrText>
    </w:r>
    <w:r>
      <w:rPr>
        <w:rStyle w:val="af"/>
      </w:rPr>
      <w:fldChar w:fldCharType="end"/>
    </w:r>
  </w:p>
  <w:p w14:paraId="40390BA2" w14:textId="77777777" w:rsidR="00B53BF3" w:rsidRDefault="00B53BF3" w:rsidP="002C5581">
    <w:pPr>
      <w:pStyle w:val="ad"/>
      <w:spacing w:before="60" w:after="60"/>
      <w:ind w:left="392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78D86" w14:textId="77777777" w:rsidR="00B53BF3" w:rsidRDefault="00B53BF3" w:rsidP="005F592E">
    <w:pPr>
      <w:pStyle w:val="ad"/>
      <w:spacing w:before="60" w:after="6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87624" w14:textId="77777777" w:rsidR="00B53BF3" w:rsidRDefault="00B53BF3" w:rsidP="002C5581">
    <w:pPr>
      <w:pStyle w:val="ad"/>
      <w:spacing w:before="60" w:after="60"/>
      <w:ind w:left="392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FA048" w14:textId="77777777" w:rsidR="00A82541" w:rsidRDefault="00A82541" w:rsidP="002C5581">
      <w:pPr>
        <w:spacing w:before="60" w:after="60"/>
        <w:ind w:left="523" w:firstLine="480"/>
      </w:pPr>
      <w:r>
        <w:separator/>
      </w:r>
    </w:p>
    <w:p w14:paraId="29A4E318" w14:textId="77777777" w:rsidR="00A82541" w:rsidRDefault="00A82541" w:rsidP="002C5581">
      <w:pPr>
        <w:spacing w:before="60" w:after="60"/>
        <w:ind w:left="523" w:firstLine="480"/>
      </w:pPr>
    </w:p>
    <w:p w14:paraId="35A8C9A4" w14:textId="77777777" w:rsidR="00A82541" w:rsidRDefault="00A82541" w:rsidP="002C5581">
      <w:pPr>
        <w:spacing w:before="60" w:after="60"/>
        <w:ind w:left="523" w:firstLine="480"/>
      </w:pPr>
    </w:p>
    <w:p w14:paraId="274C5BB7" w14:textId="77777777" w:rsidR="00A82541" w:rsidRDefault="00A82541" w:rsidP="002C5581">
      <w:pPr>
        <w:spacing w:before="60" w:after="60"/>
        <w:ind w:left="523" w:firstLine="480"/>
      </w:pPr>
    </w:p>
    <w:p w14:paraId="37674BBB" w14:textId="77777777" w:rsidR="00A82541" w:rsidRDefault="00A82541" w:rsidP="002C5581">
      <w:pPr>
        <w:spacing w:before="60" w:after="60"/>
        <w:ind w:left="523" w:firstLine="480"/>
      </w:pPr>
    </w:p>
    <w:p w14:paraId="10D10D05" w14:textId="77777777" w:rsidR="00A82541" w:rsidRDefault="00A82541" w:rsidP="002C5581">
      <w:pPr>
        <w:spacing w:before="60" w:after="60"/>
        <w:ind w:left="523" w:firstLine="480"/>
      </w:pPr>
    </w:p>
    <w:p w14:paraId="3EED2241" w14:textId="77777777" w:rsidR="00A82541" w:rsidRDefault="00A82541" w:rsidP="002C5581">
      <w:pPr>
        <w:spacing w:before="60" w:after="60"/>
        <w:ind w:left="523" w:firstLine="480"/>
      </w:pPr>
    </w:p>
    <w:p w14:paraId="2A47DC40" w14:textId="77777777" w:rsidR="00A82541" w:rsidRDefault="00A82541" w:rsidP="002C5581">
      <w:pPr>
        <w:spacing w:before="60" w:after="60"/>
        <w:ind w:left="523" w:firstLine="480"/>
      </w:pPr>
    </w:p>
    <w:p w14:paraId="21D9456A" w14:textId="77777777" w:rsidR="00A82541" w:rsidRDefault="00A82541" w:rsidP="002C5581">
      <w:pPr>
        <w:spacing w:before="60" w:after="60"/>
        <w:ind w:left="523" w:firstLine="480"/>
      </w:pPr>
    </w:p>
    <w:p w14:paraId="2748B5E5" w14:textId="77777777" w:rsidR="00A82541" w:rsidRDefault="00A82541" w:rsidP="002C5581">
      <w:pPr>
        <w:spacing w:before="60" w:after="60"/>
        <w:ind w:left="523" w:firstLine="480"/>
      </w:pPr>
    </w:p>
    <w:p w14:paraId="2B76E97C" w14:textId="77777777" w:rsidR="00A82541" w:rsidRDefault="00A82541" w:rsidP="002C5581">
      <w:pPr>
        <w:spacing w:before="60" w:after="60"/>
        <w:ind w:left="523" w:firstLine="480"/>
      </w:pPr>
    </w:p>
    <w:p w14:paraId="0BE804FB" w14:textId="77777777" w:rsidR="00A82541" w:rsidRDefault="00A82541" w:rsidP="002C5581">
      <w:pPr>
        <w:spacing w:before="60" w:after="60"/>
        <w:ind w:left="523" w:firstLine="480"/>
      </w:pPr>
    </w:p>
    <w:p w14:paraId="5F13B6DF" w14:textId="77777777" w:rsidR="00A82541" w:rsidRDefault="00A82541" w:rsidP="002C5581">
      <w:pPr>
        <w:spacing w:before="60" w:after="60"/>
        <w:ind w:left="523" w:firstLine="480"/>
      </w:pPr>
    </w:p>
    <w:p w14:paraId="125B70DE" w14:textId="77777777" w:rsidR="00A82541" w:rsidRDefault="00A82541" w:rsidP="002C5581">
      <w:pPr>
        <w:spacing w:before="60" w:after="60"/>
        <w:ind w:left="523" w:firstLine="480"/>
      </w:pPr>
    </w:p>
    <w:p w14:paraId="59059EAF" w14:textId="77777777" w:rsidR="00A82541" w:rsidRDefault="00A82541" w:rsidP="002C5581">
      <w:pPr>
        <w:spacing w:before="60" w:after="60"/>
        <w:ind w:firstLine="480"/>
      </w:pPr>
    </w:p>
    <w:p w14:paraId="47A57597" w14:textId="77777777" w:rsidR="00A82541" w:rsidRDefault="00A82541" w:rsidP="002C5581">
      <w:pPr>
        <w:spacing w:before="60" w:after="60"/>
        <w:ind w:firstLine="480"/>
      </w:pPr>
    </w:p>
    <w:p w14:paraId="319D0FC7" w14:textId="77777777" w:rsidR="00A82541" w:rsidRDefault="00A82541" w:rsidP="002C5581">
      <w:pPr>
        <w:spacing w:before="60" w:after="60"/>
        <w:ind w:firstLine="480"/>
      </w:pPr>
    </w:p>
  </w:footnote>
  <w:footnote w:type="continuationSeparator" w:id="0">
    <w:p w14:paraId="656D7054" w14:textId="77777777" w:rsidR="00A82541" w:rsidRDefault="00A82541" w:rsidP="002C5581">
      <w:pPr>
        <w:spacing w:before="60" w:after="60"/>
        <w:ind w:left="523" w:firstLine="480"/>
      </w:pPr>
      <w:r>
        <w:continuationSeparator/>
      </w:r>
    </w:p>
    <w:p w14:paraId="327B2C7F" w14:textId="77777777" w:rsidR="00A82541" w:rsidRDefault="00A82541" w:rsidP="002C5581">
      <w:pPr>
        <w:spacing w:before="60" w:after="60"/>
        <w:ind w:left="523" w:firstLine="480"/>
      </w:pPr>
    </w:p>
    <w:p w14:paraId="3A66BFC8" w14:textId="77777777" w:rsidR="00A82541" w:rsidRDefault="00A82541" w:rsidP="002C5581">
      <w:pPr>
        <w:spacing w:before="60" w:after="60"/>
        <w:ind w:left="523" w:firstLine="480"/>
      </w:pPr>
    </w:p>
    <w:p w14:paraId="12D8259D" w14:textId="77777777" w:rsidR="00A82541" w:rsidRDefault="00A82541" w:rsidP="002C5581">
      <w:pPr>
        <w:spacing w:before="60" w:after="60"/>
        <w:ind w:left="523" w:firstLine="480"/>
      </w:pPr>
    </w:p>
    <w:p w14:paraId="0927B63B" w14:textId="77777777" w:rsidR="00A82541" w:rsidRDefault="00A82541" w:rsidP="002C5581">
      <w:pPr>
        <w:spacing w:before="60" w:after="60"/>
        <w:ind w:left="523" w:firstLine="480"/>
      </w:pPr>
    </w:p>
    <w:p w14:paraId="53869FC4" w14:textId="77777777" w:rsidR="00A82541" w:rsidRDefault="00A82541" w:rsidP="002C5581">
      <w:pPr>
        <w:spacing w:before="60" w:after="60"/>
        <w:ind w:left="523" w:firstLine="480"/>
      </w:pPr>
    </w:p>
    <w:p w14:paraId="6EAC1417" w14:textId="77777777" w:rsidR="00A82541" w:rsidRDefault="00A82541" w:rsidP="002C5581">
      <w:pPr>
        <w:spacing w:before="60" w:after="60"/>
        <w:ind w:left="523" w:firstLine="480"/>
      </w:pPr>
    </w:p>
    <w:p w14:paraId="5A8BBA27" w14:textId="77777777" w:rsidR="00A82541" w:rsidRDefault="00A82541" w:rsidP="002C5581">
      <w:pPr>
        <w:spacing w:before="60" w:after="60"/>
        <w:ind w:left="523" w:firstLine="480"/>
      </w:pPr>
    </w:p>
    <w:p w14:paraId="3D71577D" w14:textId="77777777" w:rsidR="00A82541" w:rsidRDefault="00A82541" w:rsidP="002C5581">
      <w:pPr>
        <w:spacing w:before="60" w:after="60"/>
        <w:ind w:left="523" w:firstLine="480"/>
      </w:pPr>
    </w:p>
    <w:p w14:paraId="403630C6" w14:textId="77777777" w:rsidR="00A82541" w:rsidRDefault="00A82541" w:rsidP="002C5581">
      <w:pPr>
        <w:spacing w:before="60" w:after="60"/>
        <w:ind w:left="523" w:firstLine="480"/>
      </w:pPr>
    </w:p>
    <w:p w14:paraId="79F9F803" w14:textId="77777777" w:rsidR="00A82541" w:rsidRDefault="00A82541" w:rsidP="002C5581">
      <w:pPr>
        <w:spacing w:before="60" w:after="60"/>
        <w:ind w:left="523" w:firstLine="480"/>
      </w:pPr>
    </w:p>
    <w:p w14:paraId="05AC945D" w14:textId="77777777" w:rsidR="00A82541" w:rsidRDefault="00A82541" w:rsidP="002C5581">
      <w:pPr>
        <w:spacing w:before="60" w:after="60"/>
        <w:ind w:left="523" w:firstLine="480"/>
      </w:pPr>
    </w:p>
    <w:p w14:paraId="48C45E45" w14:textId="77777777" w:rsidR="00A82541" w:rsidRDefault="00A82541" w:rsidP="002C5581">
      <w:pPr>
        <w:spacing w:before="60" w:after="60"/>
        <w:ind w:left="523" w:firstLine="480"/>
      </w:pPr>
    </w:p>
    <w:p w14:paraId="30615688" w14:textId="77777777" w:rsidR="00A82541" w:rsidRDefault="00A82541" w:rsidP="002C5581">
      <w:pPr>
        <w:spacing w:before="60" w:after="60"/>
        <w:ind w:left="523" w:firstLine="480"/>
      </w:pPr>
    </w:p>
    <w:p w14:paraId="2141749A" w14:textId="77777777" w:rsidR="00A82541" w:rsidRDefault="00A82541" w:rsidP="002C5581">
      <w:pPr>
        <w:spacing w:before="60" w:after="60"/>
        <w:ind w:firstLine="480"/>
      </w:pPr>
    </w:p>
    <w:p w14:paraId="6722FF93" w14:textId="77777777" w:rsidR="00A82541" w:rsidRDefault="00A82541" w:rsidP="002C5581">
      <w:pPr>
        <w:spacing w:before="60" w:after="60"/>
        <w:ind w:firstLine="480"/>
      </w:pPr>
    </w:p>
    <w:p w14:paraId="44B39D1E" w14:textId="77777777" w:rsidR="00A82541" w:rsidRDefault="00A82541" w:rsidP="002C5581">
      <w:pPr>
        <w:spacing w:before="60" w:after="60"/>
        <w:ind w:firstLine="48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BDDD4" w14:textId="77777777" w:rsidR="00B53BF3" w:rsidRDefault="00B53BF3" w:rsidP="002C5581">
    <w:pPr>
      <w:spacing w:before="60" w:after="60"/>
      <w:ind w:left="523" w:firstLine="480"/>
    </w:pPr>
  </w:p>
  <w:p w14:paraId="6D79DA5D" w14:textId="77777777" w:rsidR="00B53BF3" w:rsidRDefault="00B53BF3" w:rsidP="002C5581">
    <w:pPr>
      <w:spacing w:before="60" w:after="60"/>
      <w:ind w:left="523" w:firstLine="480"/>
    </w:pPr>
  </w:p>
  <w:p w14:paraId="76BB2582" w14:textId="77777777" w:rsidR="00B53BF3" w:rsidRDefault="00B53BF3" w:rsidP="002C5581">
    <w:pPr>
      <w:spacing w:before="60" w:after="60"/>
      <w:ind w:left="523" w:firstLine="480"/>
    </w:pPr>
  </w:p>
  <w:p w14:paraId="049AD2A8" w14:textId="77777777" w:rsidR="00B53BF3" w:rsidRDefault="00B53BF3" w:rsidP="002C5581">
    <w:pPr>
      <w:spacing w:before="60" w:after="60"/>
      <w:ind w:left="523" w:firstLine="480"/>
    </w:pPr>
  </w:p>
  <w:p w14:paraId="42903632" w14:textId="77777777" w:rsidR="00B53BF3" w:rsidRDefault="00B53BF3" w:rsidP="002C5581">
    <w:pPr>
      <w:spacing w:before="60" w:after="60"/>
      <w:ind w:left="523" w:firstLine="480"/>
    </w:pPr>
  </w:p>
  <w:p w14:paraId="317BFABA" w14:textId="77777777" w:rsidR="00B53BF3" w:rsidRDefault="00B53BF3" w:rsidP="002C5581">
    <w:pPr>
      <w:spacing w:before="60" w:after="60"/>
      <w:ind w:left="523" w:firstLine="480"/>
    </w:pPr>
  </w:p>
  <w:p w14:paraId="7C4E6DE2" w14:textId="77777777" w:rsidR="00B53BF3" w:rsidRDefault="00B53BF3" w:rsidP="002C5581">
    <w:pPr>
      <w:spacing w:before="60" w:after="60"/>
      <w:ind w:left="523" w:firstLine="480"/>
    </w:pPr>
  </w:p>
  <w:p w14:paraId="67DA7FC5" w14:textId="77777777" w:rsidR="00B53BF3" w:rsidRDefault="00B53BF3" w:rsidP="002C5581">
    <w:pPr>
      <w:spacing w:before="60" w:after="60"/>
      <w:ind w:left="523" w:firstLine="480"/>
    </w:pPr>
  </w:p>
  <w:p w14:paraId="44648E65" w14:textId="77777777" w:rsidR="00B53BF3" w:rsidRDefault="00B53BF3" w:rsidP="002C5581">
    <w:pPr>
      <w:spacing w:before="60" w:after="60"/>
      <w:ind w:left="523" w:firstLine="480"/>
    </w:pPr>
  </w:p>
  <w:p w14:paraId="60B78CC2" w14:textId="77777777" w:rsidR="00B53BF3" w:rsidRDefault="00B53BF3" w:rsidP="002C5581">
    <w:pPr>
      <w:spacing w:before="60" w:after="60"/>
      <w:ind w:left="523" w:firstLine="480"/>
    </w:pPr>
  </w:p>
  <w:p w14:paraId="7C9FE708" w14:textId="77777777" w:rsidR="00B53BF3" w:rsidRDefault="00B53BF3" w:rsidP="002C5581">
    <w:pPr>
      <w:spacing w:before="60" w:after="60"/>
      <w:ind w:left="523" w:firstLine="4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138A5" w14:textId="77777777" w:rsidR="00B53BF3" w:rsidRDefault="00B53BF3" w:rsidP="002C5581">
    <w:pPr>
      <w:pStyle w:val="a8"/>
      <w:spacing w:before="60"/>
      <w:ind w:left="392"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3B725" w14:textId="77777777" w:rsidR="00B53BF3" w:rsidRDefault="00B53BF3" w:rsidP="002C5581">
    <w:pPr>
      <w:pStyle w:val="a8"/>
      <w:spacing w:before="60"/>
      <w:ind w:left="392"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FD47918"/>
    <w:multiLevelType w:val="hybridMultilevel"/>
    <w:tmpl w:val="EC04137C"/>
    <w:lvl w:ilvl="0" w:tplc="F4C00B08">
      <w:start w:val="1"/>
      <w:numFmt w:val="decimal"/>
      <w:lvlText w:val="%1"/>
      <w:lvlJc w:val="left"/>
    </w:lvl>
    <w:lvl w:ilvl="1" w:tplc="6F0A60FE">
      <w:start w:val="1"/>
      <w:numFmt w:val="decimal"/>
      <w:lvlText w:val=""/>
      <w:lvlJc w:val="left"/>
    </w:lvl>
    <w:lvl w:ilvl="2" w:tplc="5E80D01C">
      <w:numFmt w:val="none"/>
      <w:lvlText w:val=""/>
      <w:lvlJc w:val="left"/>
      <w:pPr>
        <w:tabs>
          <w:tab w:val="num" w:pos="360"/>
        </w:tabs>
      </w:pPr>
    </w:lvl>
    <w:lvl w:ilvl="3" w:tplc="7E6EDAFC">
      <w:numFmt w:val="decimal"/>
      <w:lvlText w:val=""/>
      <w:lvlJc w:val="left"/>
    </w:lvl>
    <w:lvl w:ilvl="4" w:tplc="A614CAC8">
      <w:numFmt w:val="decimal"/>
      <w:lvlText w:val=""/>
      <w:lvlJc w:val="left"/>
    </w:lvl>
    <w:lvl w:ilvl="5" w:tplc="11F2D79C">
      <w:numFmt w:val="decimal"/>
      <w:lvlText w:val=""/>
      <w:lvlJc w:val="left"/>
    </w:lvl>
    <w:lvl w:ilvl="6" w:tplc="18469ACC">
      <w:numFmt w:val="decimal"/>
      <w:lvlText w:val=""/>
      <w:lvlJc w:val="left"/>
    </w:lvl>
    <w:lvl w:ilvl="7" w:tplc="0FDE33E4">
      <w:numFmt w:val="decimal"/>
      <w:lvlText w:val=""/>
      <w:lvlJc w:val="left"/>
    </w:lvl>
    <w:lvl w:ilvl="8" w:tplc="02943326">
      <w:numFmt w:val="decimal"/>
      <w:lvlText w:val=""/>
      <w:lvlJc w:val="left"/>
    </w:lvl>
  </w:abstractNum>
  <w:abstractNum w:abstractNumId="1" w15:restartNumberingAfterBreak="0">
    <w:nsid w:val="B74014F4"/>
    <w:multiLevelType w:val="hybridMultilevel"/>
    <w:tmpl w:val="7372643C"/>
    <w:lvl w:ilvl="0" w:tplc="DEF4DF4E">
      <w:start w:val="1"/>
      <w:numFmt w:val="decimal"/>
      <w:lvlText w:val="%1"/>
      <w:lvlJc w:val="left"/>
    </w:lvl>
    <w:lvl w:ilvl="1" w:tplc="679EB0A4">
      <w:start w:val="1"/>
      <w:numFmt w:val="decimal"/>
      <w:lvlText w:val=""/>
      <w:lvlJc w:val="left"/>
    </w:lvl>
    <w:lvl w:ilvl="2" w:tplc="FB441704">
      <w:numFmt w:val="none"/>
      <w:lvlText w:val=""/>
      <w:lvlJc w:val="left"/>
      <w:pPr>
        <w:tabs>
          <w:tab w:val="num" w:pos="360"/>
        </w:tabs>
      </w:pPr>
    </w:lvl>
    <w:lvl w:ilvl="3" w:tplc="3244B390">
      <w:numFmt w:val="decimal"/>
      <w:lvlText w:val=""/>
      <w:lvlJc w:val="left"/>
    </w:lvl>
    <w:lvl w:ilvl="4" w:tplc="1FF084DE">
      <w:numFmt w:val="decimal"/>
      <w:lvlText w:val=""/>
      <w:lvlJc w:val="left"/>
    </w:lvl>
    <w:lvl w:ilvl="5" w:tplc="A238D8CE">
      <w:numFmt w:val="decimal"/>
      <w:lvlText w:val=""/>
      <w:lvlJc w:val="left"/>
    </w:lvl>
    <w:lvl w:ilvl="6" w:tplc="130AB674">
      <w:numFmt w:val="decimal"/>
      <w:lvlText w:val=""/>
      <w:lvlJc w:val="left"/>
    </w:lvl>
    <w:lvl w:ilvl="7" w:tplc="1BE22464">
      <w:numFmt w:val="decimal"/>
      <w:lvlText w:val=""/>
      <w:lvlJc w:val="left"/>
    </w:lvl>
    <w:lvl w:ilvl="8" w:tplc="98B03258">
      <w:numFmt w:val="decimal"/>
      <w:lvlText w:val=""/>
      <w:lvlJc w:val="left"/>
    </w:lvl>
  </w:abstractNum>
  <w:abstractNum w:abstractNumId="2" w15:restartNumberingAfterBreak="0">
    <w:nsid w:val="DA606B17"/>
    <w:multiLevelType w:val="hybridMultilevel"/>
    <w:tmpl w:val="53A659B6"/>
    <w:lvl w:ilvl="0" w:tplc="07BCF57C">
      <w:start w:val="1"/>
      <w:numFmt w:val="decimal"/>
      <w:lvlText w:val="%1"/>
      <w:lvlJc w:val="left"/>
    </w:lvl>
    <w:lvl w:ilvl="1" w:tplc="1D8490D0">
      <w:start w:val="1"/>
      <w:numFmt w:val="decimal"/>
      <w:lvlText w:val=""/>
      <w:lvlJc w:val="left"/>
    </w:lvl>
    <w:lvl w:ilvl="2" w:tplc="26D06614">
      <w:numFmt w:val="none"/>
      <w:lvlText w:val=""/>
      <w:lvlJc w:val="left"/>
      <w:pPr>
        <w:tabs>
          <w:tab w:val="num" w:pos="360"/>
        </w:tabs>
      </w:pPr>
    </w:lvl>
    <w:lvl w:ilvl="3" w:tplc="A07E94BC">
      <w:numFmt w:val="decimal"/>
      <w:lvlText w:val=""/>
      <w:lvlJc w:val="left"/>
    </w:lvl>
    <w:lvl w:ilvl="4" w:tplc="9C223698">
      <w:numFmt w:val="decimal"/>
      <w:lvlText w:val=""/>
      <w:lvlJc w:val="left"/>
    </w:lvl>
    <w:lvl w:ilvl="5" w:tplc="F26CD118">
      <w:numFmt w:val="decimal"/>
      <w:lvlText w:val=""/>
      <w:lvlJc w:val="left"/>
    </w:lvl>
    <w:lvl w:ilvl="6" w:tplc="047A12D6">
      <w:numFmt w:val="decimal"/>
      <w:lvlText w:val=""/>
      <w:lvlJc w:val="left"/>
    </w:lvl>
    <w:lvl w:ilvl="7" w:tplc="DB9A1B50">
      <w:numFmt w:val="decimal"/>
      <w:lvlText w:val=""/>
      <w:lvlJc w:val="left"/>
    </w:lvl>
    <w:lvl w:ilvl="8" w:tplc="1108E4C8">
      <w:numFmt w:val="decimal"/>
      <w:lvlText w:val=""/>
      <w:lvlJc w:val="left"/>
    </w:lvl>
  </w:abstractNum>
  <w:abstractNum w:abstractNumId="3" w15:restartNumberingAfterBreak="0">
    <w:nsid w:val="E5D0DF10"/>
    <w:multiLevelType w:val="hybridMultilevel"/>
    <w:tmpl w:val="E1702B32"/>
    <w:lvl w:ilvl="0" w:tplc="80082F0A">
      <w:start w:val="1"/>
      <w:numFmt w:val="decimal"/>
      <w:lvlText w:val="%1"/>
      <w:lvlJc w:val="left"/>
    </w:lvl>
    <w:lvl w:ilvl="1" w:tplc="F58CC44E">
      <w:start w:val="1"/>
      <w:numFmt w:val="decimal"/>
      <w:lvlText w:val=""/>
      <w:lvlJc w:val="left"/>
    </w:lvl>
    <w:lvl w:ilvl="2" w:tplc="7B389394">
      <w:numFmt w:val="none"/>
      <w:lvlText w:val=""/>
      <w:lvlJc w:val="left"/>
      <w:pPr>
        <w:tabs>
          <w:tab w:val="num" w:pos="360"/>
        </w:tabs>
      </w:pPr>
    </w:lvl>
    <w:lvl w:ilvl="3" w:tplc="2FC2A830">
      <w:numFmt w:val="decimal"/>
      <w:lvlText w:val=""/>
      <w:lvlJc w:val="left"/>
    </w:lvl>
    <w:lvl w:ilvl="4" w:tplc="C6AE7DB2">
      <w:numFmt w:val="decimal"/>
      <w:lvlText w:val=""/>
      <w:lvlJc w:val="left"/>
    </w:lvl>
    <w:lvl w:ilvl="5" w:tplc="876E0266">
      <w:numFmt w:val="decimal"/>
      <w:lvlText w:val=""/>
      <w:lvlJc w:val="left"/>
    </w:lvl>
    <w:lvl w:ilvl="6" w:tplc="7C6CAC1C">
      <w:numFmt w:val="decimal"/>
      <w:lvlText w:val=""/>
      <w:lvlJc w:val="left"/>
    </w:lvl>
    <w:lvl w:ilvl="7" w:tplc="551EE8F4">
      <w:numFmt w:val="decimal"/>
      <w:lvlText w:val=""/>
      <w:lvlJc w:val="left"/>
    </w:lvl>
    <w:lvl w:ilvl="8" w:tplc="62C6BD8E">
      <w:numFmt w:val="decimal"/>
      <w:lvlText w:val=""/>
      <w:lvlJc w:val="left"/>
    </w:lvl>
  </w:abstractNum>
  <w:abstractNum w:abstractNumId="4" w15:restartNumberingAfterBreak="0">
    <w:nsid w:val="0000000A"/>
    <w:multiLevelType w:val="multilevel"/>
    <w:tmpl w:val="0000000A"/>
    <w:lvl w:ilvl="0">
      <w:start w:val="1"/>
      <w:numFmt w:val="chineseCountingThousand"/>
      <w:lvlText w:val="%1、"/>
      <w:lvlJc w:val="left"/>
      <w:pPr>
        <w:tabs>
          <w:tab w:val="num" w:pos="624"/>
        </w:tabs>
        <w:ind w:left="624" w:hanging="624"/>
      </w:pPr>
      <w:rPr>
        <w:rFonts w:hint="eastAsia"/>
        <w:sz w:val="32"/>
        <w:lang w:val="en-US"/>
      </w:rPr>
    </w:lvl>
    <w:lvl w:ilvl="1">
      <w:start w:val="1"/>
      <w:numFmt w:val="decimal"/>
      <w:lvlText w:val="%2."/>
      <w:lvlJc w:val="left"/>
      <w:pPr>
        <w:tabs>
          <w:tab w:val="num" w:pos="504"/>
        </w:tabs>
        <w:ind w:left="504" w:hanging="340"/>
      </w:pPr>
      <w:rPr>
        <w:rFonts w:hint="eastAsia"/>
        <w:sz w:val="32"/>
        <w:lang w:val="en-US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0000000B"/>
    <w:multiLevelType w:val="multilevel"/>
    <w:tmpl w:val="0000000B"/>
    <w:lvl w:ilvl="0">
      <w:start w:val="1"/>
      <w:numFmt w:val="decimal"/>
      <w:lvlText w:val="%1"/>
      <w:lvlJc w:val="left"/>
    </w:lvl>
    <w:lvl w:ilvl="1">
      <w:start w:val="1"/>
      <w:numFmt w:val="decimal"/>
      <w:lvlText w:val=""/>
      <w:lvlJc w:val="left"/>
    </w:lvl>
    <w:lvl w:ilvl="2">
      <w:start w:val="1"/>
      <w:numFmt w:val="decimal"/>
      <w:lvlText w:val="%1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000000C"/>
    <w:multiLevelType w:val="multilevel"/>
    <w:tmpl w:val="0000000C"/>
    <w:lvl w:ilvl="0">
      <w:start w:val="4"/>
      <w:numFmt w:val="japaneseCounting"/>
      <w:lvlText w:val="%1、"/>
      <w:lvlJc w:val="left"/>
      <w:pPr>
        <w:ind w:left="720" w:hanging="720"/>
      </w:pPr>
      <w:rPr>
        <w:rFonts w:ascii="黑体" w:eastAsia="黑体" w:hAnsi="黑体"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06D65CF5"/>
    <w:multiLevelType w:val="hybridMultilevel"/>
    <w:tmpl w:val="806C2A5A"/>
    <w:lvl w:ilvl="0" w:tplc="9F5AA636">
      <w:start w:val="1"/>
      <w:numFmt w:val="decimalZero"/>
      <w:lvlText w:val="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07F03E74"/>
    <w:multiLevelType w:val="hybridMultilevel"/>
    <w:tmpl w:val="D1F64A6C"/>
    <w:lvl w:ilvl="0" w:tplc="ACE454F8">
      <w:start w:val="1"/>
      <w:numFmt w:val="decimal"/>
      <w:lvlText w:val="(%1)"/>
      <w:lvlJc w:val="left"/>
      <w:pPr>
        <w:tabs>
          <w:tab w:val="num" w:pos="794"/>
        </w:tabs>
        <w:ind w:left="794" w:hanging="374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B1664D70">
      <w:start w:val="1"/>
      <w:numFmt w:val="decimal"/>
      <w:lvlText w:val="%2)"/>
      <w:lvlJc w:val="left"/>
      <w:pPr>
        <w:tabs>
          <w:tab w:val="num" w:pos="794"/>
        </w:tabs>
        <w:ind w:left="794" w:hanging="374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10A544A8"/>
    <w:multiLevelType w:val="hybridMultilevel"/>
    <w:tmpl w:val="58B47F90"/>
    <w:lvl w:ilvl="0" w:tplc="8DC8C686">
      <w:start w:val="2"/>
      <w:numFmt w:val="ideographDigital"/>
      <w:lvlText w:val="%1、"/>
      <w:lvlJc w:val="left"/>
      <w:pPr>
        <w:tabs>
          <w:tab w:val="num" w:pos="480"/>
        </w:tabs>
        <w:ind w:left="480" w:hanging="480"/>
      </w:pPr>
      <w:rPr>
        <w:rFonts w:hAnsi="Times New Roman"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D">
      <w:start w:val="1"/>
      <w:numFmt w:val="bullet"/>
      <w:lvlText w:val="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169C84D4"/>
    <w:multiLevelType w:val="hybridMultilevel"/>
    <w:tmpl w:val="BB38E2D2"/>
    <w:lvl w:ilvl="0" w:tplc="2E781248">
      <w:start w:val="1"/>
      <w:numFmt w:val="decimal"/>
      <w:lvlText w:val="%1"/>
      <w:lvlJc w:val="left"/>
    </w:lvl>
    <w:lvl w:ilvl="1" w:tplc="B47809C0">
      <w:start w:val="1"/>
      <w:numFmt w:val="decimal"/>
      <w:lvlText w:val=""/>
      <w:lvlJc w:val="left"/>
    </w:lvl>
    <w:lvl w:ilvl="2" w:tplc="59BE223C">
      <w:numFmt w:val="none"/>
      <w:lvlText w:val=""/>
      <w:lvlJc w:val="left"/>
      <w:pPr>
        <w:tabs>
          <w:tab w:val="num" w:pos="360"/>
        </w:tabs>
      </w:pPr>
    </w:lvl>
    <w:lvl w:ilvl="3" w:tplc="B7469D78">
      <w:numFmt w:val="decimal"/>
      <w:lvlText w:val=""/>
      <w:lvlJc w:val="left"/>
    </w:lvl>
    <w:lvl w:ilvl="4" w:tplc="6A56E0F8">
      <w:numFmt w:val="decimal"/>
      <w:lvlText w:val=""/>
      <w:lvlJc w:val="left"/>
    </w:lvl>
    <w:lvl w:ilvl="5" w:tplc="10E81554">
      <w:numFmt w:val="decimal"/>
      <w:lvlText w:val=""/>
      <w:lvlJc w:val="left"/>
    </w:lvl>
    <w:lvl w:ilvl="6" w:tplc="975E8358">
      <w:numFmt w:val="decimal"/>
      <w:lvlText w:val=""/>
      <w:lvlJc w:val="left"/>
    </w:lvl>
    <w:lvl w:ilvl="7" w:tplc="6C16FDF8">
      <w:numFmt w:val="decimal"/>
      <w:lvlText w:val=""/>
      <w:lvlJc w:val="left"/>
    </w:lvl>
    <w:lvl w:ilvl="8" w:tplc="A1FCE056">
      <w:numFmt w:val="decimal"/>
      <w:lvlText w:val=""/>
      <w:lvlJc w:val="left"/>
    </w:lvl>
  </w:abstractNum>
  <w:abstractNum w:abstractNumId="11" w15:restartNumberingAfterBreak="0">
    <w:nsid w:val="221D6CDC"/>
    <w:multiLevelType w:val="hybridMultilevel"/>
    <w:tmpl w:val="9516E734"/>
    <w:lvl w:ilvl="0" w:tplc="F3361094">
      <w:start w:val="1"/>
      <w:numFmt w:val="decimal"/>
      <w:lvlText w:val="图%1"/>
      <w:lvlJc w:val="center"/>
      <w:pPr>
        <w:tabs>
          <w:tab w:val="num" w:pos="510"/>
        </w:tabs>
        <w:ind w:left="510" w:hanging="510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25FC6006"/>
    <w:multiLevelType w:val="multilevel"/>
    <w:tmpl w:val="F3164618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361"/>
        </w:tabs>
        <w:ind w:left="1361" w:hanging="1361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531"/>
        </w:tabs>
        <w:ind w:left="1531" w:hanging="1531"/>
      </w:pPr>
      <w:rPr>
        <w:rFonts w:ascii="Arial" w:eastAsia="黑体" w:hAnsi="Arial" w:hint="default"/>
        <w:b/>
        <w:i w:val="0"/>
        <w:sz w:val="24"/>
        <w:szCs w:val="24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3" w15:restartNumberingAfterBreak="0">
    <w:nsid w:val="2726095B"/>
    <w:multiLevelType w:val="multilevel"/>
    <w:tmpl w:val="871264C2"/>
    <w:lvl w:ilvl="0">
      <w:start w:val="1"/>
      <w:numFmt w:val="decimal"/>
      <w:pStyle w:val="1"/>
      <w:lvlText w:val="%1"/>
      <w:lvlJc w:val="left"/>
      <w:pPr>
        <w:tabs>
          <w:tab w:val="num" w:pos="3765"/>
        </w:tabs>
        <w:ind w:left="3765" w:hanging="510"/>
      </w:pPr>
      <w:rPr>
        <w:rFonts w:ascii="Arial" w:eastAsia="黑体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"/>
      <w:lvlText w:val="%1.%2"/>
      <w:lvlJc w:val="left"/>
      <w:pPr>
        <w:tabs>
          <w:tab w:val="num" w:pos="3935"/>
        </w:tabs>
        <w:ind w:left="3935" w:hanging="680"/>
      </w:pPr>
      <w:rPr>
        <w:rFonts w:ascii="Arial" w:eastAsia="黑体" w:hAnsi="Arial" w:hint="default"/>
        <w:b/>
        <w:i w:val="0"/>
        <w:sz w:val="24"/>
        <w:szCs w:val="24"/>
      </w:rPr>
    </w:lvl>
    <w:lvl w:ilvl="2">
      <w:start w:val="1"/>
      <w:numFmt w:val="decimal"/>
      <w:pStyle w:val="3"/>
      <w:lvlText w:val="%1.%2.%3"/>
      <w:lvlJc w:val="left"/>
      <w:pPr>
        <w:tabs>
          <w:tab w:val="num" w:pos="4106"/>
        </w:tabs>
        <w:ind w:left="4106" w:hanging="851"/>
      </w:pPr>
      <w:rPr>
        <w:rFonts w:ascii="Arial" w:eastAsia="黑体" w:hAnsi="Arial" w:hint="default"/>
        <w:b/>
        <w:i w:val="0"/>
        <w:sz w:val="24"/>
        <w:szCs w:val="24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4276"/>
        </w:tabs>
        <w:ind w:left="4276" w:hanging="1021"/>
      </w:pPr>
      <w:rPr>
        <w:rFonts w:ascii="Arial" w:eastAsia="黑体" w:hAnsi="Arial" w:hint="default"/>
        <w:b/>
        <w:i w:val="0"/>
        <w:sz w:val="24"/>
        <w:szCs w:val="24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4446"/>
        </w:tabs>
        <w:ind w:left="4446" w:hanging="1191"/>
      </w:pPr>
      <w:rPr>
        <w:rFonts w:ascii="Arial" w:eastAsia="黑体" w:hAnsi="Arial" w:hint="default"/>
        <w:b/>
        <w:i w:val="0"/>
        <w:sz w:val="24"/>
        <w:szCs w:val="24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4616"/>
        </w:tabs>
        <w:ind w:left="4616" w:hanging="1361"/>
      </w:pPr>
      <w:rPr>
        <w:rFonts w:ascii="Arial" w:eastAsia="黑体" w:hAnsi="Arial" w:hint="default"/>
        <w:b/>
        <w:i w:val="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4551"/>
        </w:tabs>
        <w:ind w:left="4551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695"/>
        </w:tabs>
        <w:ind w:left="4695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839"/>
        </w:tabs>
        <w:ind w:left="4839" w:hanging="1584"/>
      </w:pPr>
      <w:rPr>
        <w:rFonts w:hint="eastAsia"/>
      </w:rPr>
    </w:lvl>
  </w:abstractNum>
  <w:abstractNum w:abstractNumId="14" w15:restartNumberingAfterBreak="0">
    <w:nsid w:val="390415A9"/>
    <w:multiLevelType w:val="hybridMultilevel"/>
    <w:tmpl w:val="54FE00FA"/>
    <w:lvl w:ilvl="0" w:tplc="A4FCF7FC">
      <w:start w:val="1"/>
      <w:numFmt w:val="bullet"/>
      <w:lvlText w:val=""/>
      <w:lvlJc w:val="left"/>
      <w:pPr>
        <w:tabs>
          <w:tab w:val="num" w:pos="1191"/>
        </w:tabs>
        <w:ind w:left="1191" w:hanging="340"/>
      </w:pPr>
      <w:rPr>
        <w:rFonts w:ascii="Wingdings" w:hAnsi="Wingdings" w:hint="default"/>
      </w:rPr>
    </w:lvl>
    <w:lvl w:ilvl="1" w:tplc="522274B4">
      <w:start w:val="1"/>
      <w:numFmt w:val="bullet"/>
      <w:lvlText w:val=""/>
      <w:lvlJc w:val="left"/>
      <w:pPr>
        <w:tabs>
          <w:tab w:val="num" w:pos="1629"/>
        </w:tabs>
        <w:ind w:left="1629" w:hanging="369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620"/>
        </w:tabs>
        <w:ind w:left="4620" w:hanging="420"/>
      </w:pPr>
      <w:rPr>
        <w:rFonts w:ascii="Wingdings" w:hAnsi="Wingdings" w:hint="default"/>
      </w:rPr>
    </w:lvl>
  </w:abstractNum>
  <w:abstractNum w:abstractNumId="15" w15:restartNumberingAfterBreak="0">
    <w:nsid w:val="45255717"/>
    <w:multiLevelType w:val="hybridMultilevel"/>
    <w:tmpl w:val="C0FC1258"/>
    <w:lvl w:ilvl="0" w:tplc="F65263F0">
      <w:start w:val="1"/>
      <w:numFmt w:val="japaneseCounting"/>
      <w:lvlText w:val="%1、"/>
      <w:lvlJc w:val="left"/>
      <w:pPr>
        <w:tabs>
          <w:tab w:val="num" w:pos="780"/>
        </w:tabs>
        <w:ind w:left="420" w:firstLine="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36A25BCC">
      <w:start w:val="1"/>
      <w:numFmt w:val="decimal"/>
      <w:lvlText w:val="%4."/>
      <w:lvlJc w:val="left"/>
      <w:pPr>
        <w:tabs>
          <w:tab w:val="num" w:pos="454"/>
        </w:tabs>
        <w:ind w:left="0" w:firstLine="454"/>
      </w:pPr>
      <w:rPr>
        <w:rFonts w:hint="eastAsia"/>
      </w:rPr>
    </w:lvl>
    <w:lvl w:ilvl="4" w:tplc="8BB6394E">
      <w:start w:val="1"/>
      <w:numFmt w:val="decimal"/>
      <w:lvlText w:val="（%5）"/>
      <w:lvlJc w:val="left"/>
      <w:pPr>
        <w:tabs>
          <w:tab w:val="num" w:pos="454"/>
        </w:tabs>
        <w:ind w:left="0" w:firstLine="454"/>
      </w:pPr>
      <w:rPr>
        <w:rFonts w:hint="eastAsia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6" w15:restartNumberingAfterBreak="0">
    <w:nsid w:val="509354EB"/>
    <w:multiLevelType w:val="hybridMultilevel"/>
    <w:tmpl w:val="50A2E15A"/>
    <w:lvl w:ilvl="0" w:tplc="C0EA6FB2">
      <w:start w:val="1"/>
      <w:numFmt w:val="decimal"/>
      <w:lvlText w:val="表%1"/>
      <w:lvlJc w:val="center"/>
      <w:pPr>
        <w:tabs>
          <w:tab w:val="num" w:pos="2505"/>
        </w:tabs>
        <w:ind w:left="2505" w:hanging="510"/>
      </w:pPr>
      <w:rPr>
        <w:rFonts w:hint="eastAsia"/>
        <w:lang w:val="en-US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55CD6E3A"/>
    <w:multiLevelType w:val="hybridMultilevel"/>
    <w:tmpl w:val="01821F74"/>
    <w:lvl w:ilvl="0" w:tplc="C4709596">
      <w:start w:val="1"/>
      <w:numFmt w:val="decimal"/>
      <w:lvlText w:val="附表%1"/>
      <w:lvlJc w:val="left"/>
      <w:pPr>
        <w:tabs>
          <w:tab w:val="num" w:pos="851"/>
        </w:tabs>
        <w:ind w:left="851" w:hanging="851"/>
      </w:pPr>
      <w:rPr>
        <w:rFonts w:ascii="Arial" w:eastAsia="宋体" w:hAnsi="Arial" w:hint="default"/>
        <w:b w:val="0"/>
        <w:i w:val="0"/>
        <w:sz w:val="28"/>
        <w:szCs w:val="28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56536C6B"/>
    <w:multiLevelType w:val="hybridMultilevel"/>
    <w:tmpl w:val="B65C9216"/>
    <w:lvl w:ilvl="0" w:tplc="0409000F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9" w15:restartNumberingAfterBreak="0">
    <w:nsid w:val="5D4869B3"/>
    <w:multiLevelType w:val="hybridMultilevel"/>
    <w:tmpl w:val="F8BA9E3C"/>
    <w:lvl w:ilvl="0" w:tplc="DC02E458">
      <w:start w:val="1"/>
      <w:numFmt w:val="none"/>
      <w:lvlText w:val="★"/>
      <w:lvlJc w:val="left"/>
      <w:pPr>
        <w:tabs>
          <w:tab w:val="num" w:pos="1531"/>
        </w:tabs>
        <w:ind w:left="1531" w:hanging="34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decimal"/>
      <w:lvlText w:val="%2．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68426872"/>
    <w:multiLevelType w:val="hybridMultilevel"/>
    <w:tmpl w:val="0E8C6544"/>
    <w:lvl w:ilvl="0" w:tplc="66F8CA64">
      <w:start w:val="2"/>
      <w:numFmt w:val="decimal"/>
      <w:lvlText w:val="%1."/>
      <w:lvlJc w:val="left"/>
      <w:pPr>
        <w:ind w:left="81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94" w:hanging="420"/>
      </w:pPr>
    </w:lvl>
    <w:lvl w:ilvl="2" w:tplc="0409001B" w:tentative="1">
      <w:start w:val="1"/>
      <w:numFmt w:val="lowerRoman"/>
      <w:lvlText w:val="%3."/>
      <w:lvlJc w:val="right"/>
      <w:pPr>
        <w:ind w:left="1714" w:hanging="420"/>
      </w:pPr>
    </w:lvl>
    <w:lvl w:ilvl="3" w:tplc="0409000F" w:tentative="1">
      <w:start w:val="1"/>
      <w:numFmt w:val="decimal"/>
      <w:lvlText w:val="%4."/>
      <w:lvlJc w:val="left"/>
      <w:pPr>
        <w:ind w:left="2134" w:hanging="420"/>
      </w:pPr>
    </w:lvl>
    <w:lvl w:ilvl="4" w:tplc="04090019" w:tentative="1">
      <w:start w:val="1"/>
      <w:numFmt w:val="lowerLetter"/>
      <w:lvlText w:val="%5)"/>
      <w:lvlJc w:val="left"/>
      <w:pPr>
        <w:ind w:left="2554" w:hanging="420"/>
      </w:pPr>
    </w:lvl>
    <w:lvl w:ilvl="5" w:tplc="0409001B" w:tentative="1">
      <w:start w:val="1"/>
      <w:numFmt w:val="lowerRoman"/>
      <w:lvlText w:val="%6."/>
      <w:lvlJc w:val="right"/>
      <w:pPr>
        <w:ind w:left="2974" w:hanging="420"/>
      </w:pPr>
    </w:lvl>
    <w:lvl w:ilvl="6" w:tplc="0409000F" w:tentative="1">
      <w:start w:val="1"/>
      <w:numFmt w:val="decimal"/>
      <w:lvlText w:val="%7."/>
      <w:lvlJc w:val="left"/>
      <w:pPr>
        <w:ind w:left="3394" w:hanging="420"/>
      </w:pPr>
    </w:lvl>
    <w:lvl w:ilvl="7" w:tplc="04090019" w:tentative="1">
      <w:start w:val="1"/>
      <w:numFmt w:val="lowerLetter"/>
      <w:lvlText w:val="%8)"/>
      <w:lvlJc w:val="left"/>
      <w:pPr>
        <w:ind w:left="3814" w:hanging="420"/>
      </w:pPr>
    </w:lvl>
    <w:lvl w:ilvl="8" w:tplc="0409001B" w:tentative="1">
      <w:start w:val="1"/>
      <w:numFmt w:val="lowerRoman"/>
      <w:lvlText w:val="%9."/>
      <w:lvlJc w:val="right"/>
      <w:pPr>
        <w:ind w:left="4234" w:hanging="420"/>
      </w:pPr>
    </w:lvl>
  </w:abstractNum>
  <w:abstractNum w:abstractNumId="21" w15:restartNumberingAfterBreak="0">
    <w:nsid w:val="699DBA80"/>
    <w:multiLevelType w:val="hybridMultilevel"/>
    <w:tmpl w:val="E696CFA2"/>
    <w:lvl w:ilvl="0" w:tplc="1A103DB6">
      <w:start w:val="1"/>
      <w:numFmt w:val="decimal"/>
      <w:lvlText w:val="%1"/>
      <w:lvlJc w:val="left"/>
    </w:lvl>
    <w:lvl w:ilvl="1" w:tplc="F73C756A">
      <w:start w:val="1"/>
      <w:numFmt w:val="decimal"/>
      <w:lvlText w:val=""/>
      <w:lvlJc w:val="left"/>
    </w:lvl>
    <w:lvl w:ilvl="2" w:tplc="D9E49DD4">
      <w:numFmt w:val="none"/>
      <w:lvlText w:val=""/>
      <w:lvlJc w:val="left"/>
      <w:pPr>
        <w:tabs>
          <w:tab w:val="num" w:pos="360"/>
        </w:tabs>
      </w:pPr>
    </w:lvl>
    <w:lvl w:ilvl="3" w:tplc="66C863AA">
      <w:numFmt w:val="decimal"/>
      <w:lvlText w:val=""/>
      <w:lvlJc w:val="left"/>
    </w:lvl>
    <w:lvl w:ilvl="4" w:tplc="FE84CED8">
      <w:numFmt w:val="decimal"/>
      <w:lvlText w:val=""/>
      <w:lvlJc w:val="left"/>
    </w:lvl>
    <w:lvl w:ilvl="5" w:tplc="E342DB30">
      <w:numFmt w:val="decimal"/>
      <w:lvlText w:val=""/>
      <w:lvlJc w:val="left"/>
    </w:lvl>
    <w:lvl w:ilvl="6" w:tplc="57F83520">
      <w:numFmt w:val="decimal"/>
      <w:lvlText w:val=""/>
      <w:lvlJc w:val="left"/>
    </w:lvl>
    <w:lvl w:ilvl="7" w:tplc="63204F50">
      <w:numFmt w:val="decimal"/>
      <w:lvlText w:val=""/>
      <w:lvlJc w:val="left"/>
    </w:lvl>
    <w:lvl w:ilvl="8" w:tplc="3996A170">
      <w:numFmt w:val="decimal"/>
      <w:lvlText w:val=""/>
      <w:lvlJc w:val="left"/>
    </w:lvl>
  </w:abstractNum>
  <w:abstractNum w:abstractNumId="22" w15:restartNumberingAfterBreak="0">
    <w:nsid w:val="6A86677D"/>
    <w:multiLevelType w:val="hybridMultilevel"/>
    <w:tmpl w:val="DA1AD41C"/>
    <w:lvl w:ilvl="0" w:tplc="BEC8A642">
      <w:start w:val="1"/>
      <w:numFmt w:val="decimal"/>
      <w:lvlText w:val="附件%1"/>
      <w:lvlJc w:val="left"/>
      <w:pPr>
        <w:tabs>
          <w:tab w:val="num" w:pos="851"/>
        </w:tabs>
        <w:ind w:left="851" w:hanging="851"/>
      </w:pPr>
      <w:rPr>
        <w:rFonts w:ascii="Arial" w:eastAsia="黑体" w:hAnsi="Arial" w:hint="default"/>
        <w:b w:val="0"/>
        <w:i w:val="0"/>
        <w:color w:val="auto"/>
        <w:sz w:val="28"/>
        <w:szCs w:val="28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6AB169A7"/>
    <w:multiLevelType w:val="hybridMultilevel"/>
    <w:tmpl w:val="AC246E0E"/>
    <w:lvl w:ilvl="0" w:tplc="BDA63024">
      <w:start w:val="1"/>
      <w:numFmt w:val="bullet"/>
      <w:lvlText w:val=""/>
      <w:lvlJc w:val="left"/>
      <w:pPr>
        <w:tabs>
          <w:tab w:val="num" w:pos="851"/>
        </w:tabs>
        <w:ind w:left="851" w:hanging="420"/>
      </w:pPr>
      <w:rPr>
        <w:rFonts w:ascii="Wingdings" w:hAnsi="Wingdings" w:hint="default"/>
        <w:lang w:val="en-US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 w15:restartNumberingAfterBreak="0">
    <w:nsid w:val="706C2FA0"/>
    <w:multiLevelType w:val="hybridMultilevel"/>
    <w:tmpl w:val="79E25E22"/>
    <w:lvl w:ilvl="0" w:tplc="93743AE2">
      <w:start w:val="1"/>
      <w:numFmt w:val="decimal"/>
      <w:lvlText w:val="附图%1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 w15:restartNumberingAfterBreak="0">
    <w:nsid w:val="75E351C0"/>
    <w:multiLevelType w:val="hybridMultilevel"/>
    <w:tmpl w:val="FC84F182"/>
    <w:lvl w:ilvl="0" w:tplc="9F56161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7E9E39BB"/>
    <w:multiLevelType w:val="hybridMultilevel"/>
    <w:tmpl w:val="9F30762C"/>
    <w:lvl w:ilvl="0" w:tplc="8DC8C686">
      <w:start w:val="2"/>
      <w:numFmt w:val="ideographDigital"/>
      <w:lvlText w:val="%1、"/>
      <w:lvlJc w:val="left"/>
      <w:pPr>
        <w:tabs>
          <w:tab w:val="num" w:pos="480"/>
        </w:tabs>
        <w:ind w:left="480" w:hanging="480"/>
      </w:pPr>
      <w:rPr>
        <w:rFonts w:hAnsi="Times New Roman"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879662832">
    <w:abstractNumId w:val="14"/>
  </w:num>
  <w:num w:numId="2" w16cid:durableId="311368007">
    <w:abstractNumId w:val="12"/>
  </w:num>
  <w:num w:numId="3" w16cid:durableId="2014839479">
    <w:abstractNumId w:val="23"/>
  </w:num>
  <w:num w:numId="4" w16cid:durableId="1198665747">
    <w:abstractNumId w:val="19"/>
  </w:num>
  <w:num w:numId="5" w16cid:durableId="230238663">
    <w:abstractNumId w:val="24"/>
  </w:num>
  <w:num w:numId="6" w16cid:durableId="1791243940">
    <w:abstractNumId w:val="7"/>
  </w:num>
  <w:num w:numId="7" w16cid:durableId="2050255905">
    <w:abstractNumId w:val="11"/>
  </w:num>
  <w:num w:numId="8" w16cid:durableId="253976921">
    <w:abstractNumId w:val="22"/>
  </w:num>
  <w:num w:numId="9" w16cid:durableId="1551112687">
    <w:abstractNumId w:val="17"/>
  </w:num>
  <w:num w:numId="10" w16cid:durableId="436944142">
    <w:abstractNumId w:val="16"/>
  </w:num>
  <w:num w:numId="11" w16cid:durableId="26297574">
    <w:abstractNumId w:val="13"/>
  </w:num>
  <w:num w:numId="12" w16cid:durableId="2013334443">
    <w:abstractNumId w:val="8"/>
  </w:num>
  <w:num w:numId="13" w16cid:durableId="1191453978">
    <w:abstractNumId w:val="8"/>
    <w:lvlOverride w:ilvl="0">
      <w:startOverride w:val="1"/>
    </w:lvlOverride>
  </w:num>
  <w:num w:numId="14" w16cid:durableId="302783076">
    <w:abstractNumId w:val="8"/>
    <w:lvlOverride w:ilvl="0">
      <w:startOverride w:val="1"/>
    </w:lvlOverride>
  </w:num>
  <w:num w:numId="15" w16cid:durableId="672226529">
    <w:abstractNumId w:val="8"/>
    <w:lvlOverride w:ilvl="0">
      <w:startOverride w:val="1"/>
    </w:lvlOverride>
  </w:num>
  <w:num w:numId="16" w16cid:durableId="2108573012">
    <w:abstractNumId w:val="8"/>
    <w:lvlOverride w:ilvl="0">
      <w:startOverride w:val="1"/>
    </w:lvlOverride>
  </w:num>
  <w:num w:numId="17" w16cid:durableId="1931236139">
    <w:abstractNumId w:val="11"/>
    <w:lvlOverride w:ilvl="0">
      <w:startOverride w:val="1"/>
    </w:lvlOverride>
  </w:num>
  <w:num w:numId="18" w16cid:durableId="1405566654">
    <w:abstractNumId w:val="11"/>
    <w:lvlOverride w:ilvl="0">
      <w:startOverride w:val="1"/>
    </w:lvlOverride>
  </w:num>
  <w:num w:numId="19" w16cid:durableId="1241712698">
    <w:abstractNumId w:val="26"/>
  </w:num>
  <w:num w:numId="20" w16cid:durableId="1109087607">
    <w:abstractNumId w:val="9"/>
  </w:num>
  <w:num w:numId="21" w16cid:durableId="2124836880">
    <w:abstractNumId w:val="8"/>
    <w:lvlOverride w:ilvl="0">
      <w:startOverride w:val="1"/>
    </w:lvlOverride>
  </w:num>
  <w:num w:numId="22" w16cid:durableId="1818379112">
    <w:abstractNumId w:val="15"/>
  </w:num>
  <w:num w:numId="23" w16cid:durableId="1025325999">
    <w:abstractNumId w:val="20"/>
  </w:num>
  <w:num w:numId="24" w16cid:durableId="1866628407">
    <w:abstractNumId w:val="4"/>
  </w:num>
  <w:num w:numId="25" w16cid:durableId="2106607255">
    <w:abstractNumId w:val="6"/>
  </w:num>
  <w:num w:numId="26" w16cid:durableId="1581255500">
    <w:abstractNumId w:val="5"/>
  </w:num>
  <w:num w:numId="27" w16cid:durableId="592203667">
    <w:abstractNumId w:val="10"/>
  </w:num>
  <w:num w:numId="28" w16cid:durableId="79064196">
    <w:abstractNumId w:val="3"/>
  </w:num>
  <w:num w:numId="29" w16cid:durableId="1145046152">
    <w:abstractNumId w:val="21"/>
  </w:num>
  <w:num w:numId="30" w16cid:durableId="1975256972">
    <w:abstractNumId w:val="0"/>
  </w:num>
  <w:num w:numId="31" w16cid:durableId="761144337">
    <w:abstractNumId w:val="1"/>
  </w:num>
  <w:num w:numId="32" w16cid:durableId="1797990077">
    <w:abstractNumId w:val="2"/>
  </w:num>
  <w:num w:numId="33" w16cid:durableId="1365252713">
    <w:abstractNumId w:val="13"/>
  </w:num>
  <w:num w:numId="34" w16cid:durableId="1618220655">
    <w:abstractNumId w:val="13"/>
  </w:num>
  <w:num w:numId="35" w16cid:durableId="1453867156">
    <w:abstractNumId w:val="13"/>
  </w:num>
  <w:num w:numId="36" w16cid:durableId="553195966">
    <w:abstractNumId w:val="13"/>
  </w:num>
  <w:num w:numId="37" w16cid:durableId="1440299101">
    <w:abstractNumId w:val="13"/>
  </w:num>
  <w:num w:numId="38" w16cid:durableId="320542625">
    <w:abstractNumId w:val="13"/>
  </w:num>
  <w:num w:numId="39" w16cid:durableId="570628191">
    <w:abstractNumId w:val="13"/>
  </w:num>
  <w:num w:numId="40" w16cid:durableId="386345574">
    <w:abstractNumId w:val="13"/>
  </w:num>
  <w:num w:numId="41" w16cid:durableId="1408262369">
    <w:abstractNumId w:val="13"/>
  </w:num>
  <w:num w:numId="42" w16cid:durableId="1641227659">
    <w:abstractNumId w:val="13"/>
  </w:num>
  <w:num w:numId="43" w16cid:durableId="145360713">
    <w:abstractNumId w:val="13"/>
  </w:num>
  <w:num w:numId="44" w16cid:durableId="487791776">
    <w:abstractNumId w:val="18"/>
  </w:num>
  <w:num w:numId="45" w16cid:durableId="1837113556">
    <w:abstractNumId w:val="25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lignBordersAndEdges/>
  <w:bordersDoNotSurroundHeader/>
  <w:bordersDoNotSurroundFooter/>
  <w:hideSpellingErrors/>
  <w:activeWritingStyle w:appName="MSWord" w:lang="zh-CN" w:vendorID="64" w:dllVersion="5" w:nlCheck="1" w:checkStyle="1"/>
  <w:activeWritingStyle w:appName="MSWord" w:lang="en-US" w:vendorID="64" w:dllVersion="6" w:nlCheck="1" w:checkStyle="1"/>
  <w:activeWritingStyle w:appName="MSWord" w:lang="zh-CN" w:vendorID="64" w:dllVersion="0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208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738"/>
    <w:rsid w:val="000001FE"/>
    <w:rsid w:val="00001615"/>
    <w:rsid w:val="00003452"/>
    <w:rsid w:val="000043AC"/>
    <w:rsid w:val="000047E8"/>
    <w:rsid w:val="00005C3F"/>
    <w:rsid w:val="000071BD"/>
    <w:rsid w:val="000073CB"/>
    <w:rsid w:val="00007734"/>
    <w:rsid w:val="0001014B"/>
    <w:rsid w:val="00010715"/>
    <w:rsid w:val="00011AC8"/>
    <w:rsid w:val="0001485C"/>
    <w:rsid w:val="00015840"/>
    <w:rsid w:val="0001772B"/>
    <w:rsid w:val="00017A1E"/>
    <w:rsid w:val="000202AD"/>
    <w:rsid w:val="00020468"/>
    <w:rsid w:val="00020A46"/>
    <w:rsid w:val="000211B3"/>
    <w:rsid w:val="0002191B"/>
    <w:rsid w:val="00021BC9"/>
    <w:rsid w:val="000223C6"/>
    <w:rsid w:val="00022CCF"/>
    <w:rsid w:val="000233E7"/>
    <w:rsid w:val="00034399"/>
    <w:rsid w:val="0003444F"/>
    <w:rsid w:val="00034D56"/>
    <w:rsid w:val="00035CDA"/>
    <w:rsid w:val="0003644B"/>
    <w:rsid w:val="00041282"/>
    <w:rsid w:val="00041B42"/>
    <w:rsid w:val="00044240"/>
    <w:rsid w:val="000453D6"/>
    <w:rsid w:val="00045440"/>
    <w:rsid w:val="00047415"/>
    <w:rsid w:val="000476B7"/>
    <w:rsid w:val="000504C6"/>
    <w:rsid w:val="00050D32"/>
    <w:rsid w:val="00056CFC"/>
    <w:rsid w:val="000576D2"/>
    <w:rsid w:val="00060280"/>
    <w:rsid w:val="000613C8"/>
    <w:rsid w:val="00062D90"/>
    <w:rsid w:val="000630BB"/>
    <w:rsid w:val="0006650C"/>
    <w:rsid w:val="000674CF"/>
    <w:rsid w:val="00072989"/>
    <w:rsid w:val="0007374F"/>
    <w:rsid w:val="00075C76"/>
    <w:rsid w:val="000761E5"/>
    <w:rsid w:val="00081361"/>
    <w:rsid w:val="00082AAC"/>
    <w:rsid w:val="00082EBC"/>
    <w:rsid w:val="000839A1"/>
    <w:rsid w:val="00085C22"/>
    <w:rsid w:val="00085F8F"/>
    <w:rsid w:val="000905C4"/>
    <w:rsid w:val="00091E33"/>
    <w:rsid w:val="000942E3"/>
    <w:rsid w:val="000957D1"/>
    <w:rsid w:val="000959CE"/>
    <w:rsid w:val="000A41CB"/>
    <w:rsid w:val="000A680C"/>
    <w:rsid w:val="000A72A9"/>
    <w:rsid w:val="000B4C8D"/>
    <w:rsid w:val="000B55D7"/>
    <w:rsid w:val="000B5D3A"/>
    <w:rsid w:val="000C1AC6"/>
    <w:rsid w:val="000C30C8"/>
    <w:rsid w:val="000C33DF"/>
    <w:rsid w:val="000C3A59"/>
    <w:rsid w:val="000C42FE"/>
    <w:rsid w:val="000C4CA2"/>
    <w:rsid w:val="000C56EA"/>
    <w:rsid w:val="000C6DB8"/>
    <w:rsid w:val="000D10A1"/>
    <w:rsid w:val="000D13F1"/>
    <w:rsid w:val="000D2D22"/>
    <w:rsid w:val="000D4BBC"/>
    <w:rsid w:val="000D4F2A"/>
    <w:rsid w:val="000D560A"/>
    <w:rsid w:val="000D7FFA"/>
    <w:rsid w:val="000E0656"/>
    <w:rsid w:val="000E10C4"/>
    <w:rsid w:val="000E2729"/>
    <w:rsid w:val="000E3766"/>
    <w:rsid w:val="000E4895"/>
    <w:rsid w:val="000E5042"/>
    <w:rsid w:val="000E6363"/>
    <w:rsid w:val="000F13BB"/>
    <w:rsid w:val="000F26B0"/>
    <w:rsid w:val="000F29EA"/>
    <w:rsid w:val="000F36AD"/>
    <w:rsid w:val="000F4F90"/>
    <w:rsid w:val="000F52AF"/>
    <w:rsid w:val="000F5DCE"/>
    <w:rsid w:val="000F5FE7"/>
    <w:rsid w:val="000F68D4"/>
    <w:rsid w:val="000F7B43"/>
    <w:rsid w:val="0010474B"/>
    <w:rsid w:val="0010531C"/>
    <w:rsid w:val="00105441"/>
    <w:rsid w:val="0010635A"/>
    <w:rsid w:val="0011250A"/>
    <w:rsid w:val="00113862"/>
    <w:rsid w:val="00120867"/>
    <w:rsid w:val="0012246B"/>
    <w:rsid w:val="00122964"/>
    <w:rsid w:val="00122EDF"/>
    <w:rsid w:val="00124FD3"/>
    <w:rsid w:val="00125151"/>
    <w:rsid w:val="001259FE"/>
    <w:rsid w:val="0012609B"/>
    <w:rsid w:val="00126943"/>
    <w:rsid w:val="00127966"/>
    <w:rsid w:val="00130D4D"/>
    <w:rsid w:val="0013427E"/>
    <w:rsid w:val="0013449B"/>
    <w:rsid w:val="001346CE"/>
    <w:rsid w:val="00134949"/>
    <w:rsid w:val="001351E3"/>
    <w:rsid w:val="00135988"/>
    <w:rsid w:val="00135EC4"/>
    <w:rsid w:val="00142F05"/>
    <w:rsid w:val="001458B5"/>
    <w:rsid w:val="00154765"/>
    <w:rsid w:val="001566B6"/>
    <w:rsid w:val="00156E54"/>
    <w:rsid w:val="001575F8"/>
    <w:rsid w:val="00157A97"/>
    <w:rsid w:val="00163001"/>
    <w:rsid w:val="001639C0"/>
    <w:rsid w:val="00163E8E"/>
    <w:rsid w:val="00165C63"/>
    <w:rsid w:val="00167F9E"/>
    <w:rsid w:val="00171C7D"/>
    <w:rsid w:val="00172922"/>
    <w:rsid w:val="00172946"/>
    <w:rsid w:val="00172B88"/>
    <w:rsid w:val="0017346D"/>
    <w:rsid w:val="00180D63"/>
    <w:rsid w:val="0018331C"/>
    <w:rsid w:val="00183B07"/>
    <w:rsid w:val="00186272"/>
    <w:rsid w:val="001878BE"/>
    <w:rsid w:val="00187B5D"/>
    <w:rsid w:val="00195438"/>
    <w:rsid w:val="00195F62"/>
    <w:rsid w:val="001A052E"/>
    <w:rsid w:val="001A2AF5"/>
    <w:rsid w:val="001A5887"/>
    <w:rsid w:val="001B021C"/>
    <w:rsid w:val="001B0604"/>
    <w:rsid w:val="001B0ED0"/>
    <w:rsid w:val="001B2702"/>
    <w:rsid w:val="001B6A6A"/>
    <w:rsid w:val="001B6B02"/>
    <w:rsid w:val="001C0B56"/>
    <w:rsid w:val="001C231B"/>
    <w:rsid w:val="001D1B95"/>
    <w:rsid w:val="001D2118"/>
    <w:rsid w:val="001D2634"/>
    <w:rsid w:val="001D4C04"/>
    <w:rsid w:val="001D6009"/>
    <w:rsid w:val="001D6089"/>
    <w:rsid w:val="001D65C7"/>
    <w:rsid w:val="001D7362"/>
    <w:rsid w:val="001E0E7A"/>
    <w:rsid w:val="001E6A2D"/>
    <w:rsid w:val="001F2AC3"/>
    <w:rsid w:val="0020009A"/>
    <w:rsid w:val="002009B7"/>
    <w:rsid w:val="00201B9B"/>
    <w:rsid w:val="00201E14"/>
    <w:rsid w:val="002024B9"/>
    <w:rsid w:val="00204894"/>
    <w:rsid w:val="002063E5"/>
    <w:rsid w:val="002068BD"/>
    <w:rsid w:val="00211EDA"/>
    <w:rsid w:val="00213A6F"/>
    <w:rsid w:val="0021463B"/>
    <w:rsid w:val="00215830"/>
    <w:rsid w:val="00215DE4"/>
    <w:rsid w:val="00222FF0"/>
    <w:rsid w:val="00226FA1"/>
    <w:rsid w:val="00227ADE"/>
    <w:rsid w:val="002324B6"/>
    <w:rsid w:val="00234670"/>
    <w:rsid w:val="00240394"/>
    <w:rsid w:val="00241648"/>
    <w:rsid w:val="00241F31"/>
    <w:rsid w:val="00241FC7"/>
    <w:rsid w:val="002436BE"/>
    <w:rsid w:val="002440AE"/>
    <w:rsid w:val="00251D39"/>
    <w:rsid w:val="002536FA"/>
    <w:rsid w:val="00254C5B"/>
    <w:rsid w:val="00254F77"/>
    <w:rsid w:val="0025698D"/>
    <w:rsid w:val="00261C11"/>
    <w:rsid w:val="002625F0"/>
    <w:rsid w:val="00262C27"/>
    <w:rsid w:val="002631E8"/>
    <w:rsid w:val="00263444"/>
    <w:rsid w:val="00265691"/>
    <w:rsid w:val="00267479"/>
    <w:rsid w:val="00267BCF"/>
    <w:rsid w:val="00271261"/>
    <w:rsid w:val="00272EB7"/>
    <w:rsid w:val="002730E3"/>
    <w:rsid w:val="0027510D"/>
    <w:rsid w:val="00282FBE"/>
    <w:rsid w:val="00283128"/>
    <w:rsid w:val="00283519"/>
    <w:rsid w:val="00285128"/>
    <w:rsid w:val="00285F7C"/>
    <w:rsid w:val="00287276"/>
    <w:rsid w:val="00291941"/>
    <w:rsid w:val="00291C5C"/>
    <w:rsid w:val="00291CE5"/>
    <w:rsid w:val="002924B7"/>
    <w:rsid w:val="002929DE"/>
    <w:rsid w:val="00292A7B"/>
    <w:rsid w:val="0029422C"/>
    <w:rsid w:val="002955E2"/>
    <w:rsid w:val="002976B3"/>
    <w:rsid w:val="002A13F0"/>
    <w:rsid w:val="002A3DE3"/>
    <w:rsid w:val="002B110A"/>
    <w:rsid w:val="002B5622"/>
    <w:rsid w:val="002B687D"/>
    <w:rsid w:val="002C3F1D"/>
    <w:rsid w:val="002C5581"/>
    <w:rsid w:val="002C6A2F"/>
    <w:rsid w:val="002C72E1"/>
    <w:rsid w:val="002D0F29"/>
    <w:rsid w:val="002D1D8F"/>
    <w:rsid w:val="002D2F17"/>
    <w:rsid w:val="002D4430"/>
    <w:rsid w:val="002D4A05"/>
    <w:rsid w:val="002D4E09"/>
    <w:rsid w:val="002D6143"/>
    <w:rsid w:val="002E0013"/>
    <w:rsid w:val="002E0D14"/>
    <w:rsid w:val="002E4312"/>
    <w:rsid w:val="002E5712"/>
    <w:rsid w:val="002E5E55"/>
    <w:rsid w:val="002E6CCB"/>
    <w:rsid w:val="002F0C4D"/>
    <w:rsid w:val="002F12D4"/>
    <w:rsid w:val="002F59E1"/>
    <w:rsid w:val="0030066D"/>
    <w:rsid w:val="00300F7B"/>
    <w:rsid w:val="0030108B"/>
    <w:rsid w:val="0030132D"/>
    <w:rsid w:val="00301A3A"/>
    <w:rsid w:val="00301B73"/>
    <w:rsid w:val="003023D3"/>
    <w:rsid w:val="00303214"/>
    <w:rsid w:val="003038BD"/>
    <w:rsid w:val="00305221"/>
    <w:rsid w:val="003109A2"/>
    <w:rsid w:val="00310BA4"/>
    <w:rsid w:val="00312783"/>
    <w:rsid w:val="00316959"/>
    <w:rsid w:val="0031754E"/>
    <w:rsid w:val="003215F1"/>
    <w:rsid w:val="003242AF"/>
    <w:rsid w:val="0032461E"/>
    <w:rsid w:val="00324A83"/>
    <w:rsid w:val="0032522A"/>
    <w:rsid w:val="003265A9"/>
    <w:rsid w:val="003265D6"/>
    <w:rsid w:val="0033200D"/>
    <w:rsid w:val="003348F6"/>
    <w:rsid w:val="00337877"/>
    <w:rsid w:val="003407B1"/>
    <w:rsid w:val="003416A8"/>
    <w:rsid w:val="00345D2C"/>
    <w:rsid w:val="0035243E"/>
    <w:rsid w:val="00352958"/>
    <w:rsid w:val="00352AB1"/>
    <w:rsid w:val="00355AEE"/>
    <w:rsid w:val="00362D41"/>
    <w:rsid w:val="00364359"/>
    <w:rsid w:val="003653DB"/>
    <w:rsid w:val="00366181"/>
    <w:rsid w:val="00371F60"/>
    <w:rsid w:val="00372496"/>
    <w:rsid w:val="00372F9E"/>
    <w:rsid w:val="00375F33"/>
    <w:rsid w:val="00377B47"/>
    <w:rsid w:val="00382BD4"/>
    <w:rsid w:val="003830C0"/>
    <w:rsid w:val="00385AFD"/>
    <w:rsid w:val="00385F2D"/>
    <w:rsid w:val="0038638F"/>
    <w:rsid w:val="00387639"/>
    <w:rsid w:val="00390B55"/>
    <w:rsid w:val="003921AA"/>
    <w:rsid w:val="00393404"/>
    <w:rsid w:val="003935F4"/>
    <w:rsid w:val="00394AC0"/>
    <w:rsid w:val="003959AB"/>
    <w:rsid w:val="00397352"/>
    <w:rsid w:val="003A0202"/>
    <w:rsid w:val="003A1E55"/>
    <w:rsid w:val="003A524D"/>
    <w:rsid w:val="003B2B30"/>
    <w:rsid w:val="003B3442"/>
    <w:rsid w:val="003B4B58"/>
    <w:rsid w:val="003B5162"/>
    <w:rsid w:val="003B76BA"/>
    <w:rsid w:val="003C289E"/>
    <w:rsid w:val="003C5C95"/>
    <w:rsid w:val="003D0BA2"/>
    <w:rsid w:val="003D5EEB"/>
    <w:rsid w:val="003D6EB7"/>
    <w:rsid w:val="003D72A6"/>
    <w:rsid w:val="003D7523"/>
    <w:rsid w:val="003D7A28"/>
    <w:rsid w:val="003E05F1"/>
    <w:rsid w:val="003E17B4"/>
    <w:rsid w:val="003E2085"/>
    <w:rsid w:val="003E4783"/>
    <w:rsid w:val="003E744C"/>
    <w:rsid w:val="003E74C8"/>
    <w:rsid w:val="003F1943"/>
    <w:rsid w:val="003F2073"/>
    <w:rsid w:val="003F4588"/>
    <w:rsid w:val="003F752D"/>
    <w:rsid w:val="003F79FB"/>
    <w:rsid w:val="00401CCF"/>
    <w:rsid w:val="00401F81"/>
    <w:rsid w:val="004036E4"/>
    <w:rsid w:val="00404231"/>
    <w:rsid w:val="00405EE6"/>
    <w:rsid w:val="00407052"/>
    <w:rsid w:val="00411821"/>
    <w:rsid w:val="00412487"/>
    <w:rsid w:val="0041354B"/>
    <w:rsid w:val="00413ABA"/>
    <w:rsid w:val="00414B04"/>
    <w:rsid w:val="0042009B"/>
    <w:rsid w:val="00420A21"/>
    <w:rsid w:val="004211CE"/>
    <w:rsid w:val="0042218C"/>
    <w:rsid w:val="00423394"/>
    <w:rsid w:val="00424253"/>
    <w:rsid w:val="00427431"/>
    <w:rsid w:val="00437A23"/>
    <w:rsid w:val="004408F0"/>
    <w:rsid w:val="00442429"/>
    <w:rsid w:val="0044462A"/>
    <w:rsid w:val="00444E1B"/>
    <w:rsid w:val="00446506"/>
    <w:rsid w:val="00450664"/>
    <w:rsid w:val="004519C7"/>
    <w:rsid w:val="0045282B"/>
    <w:rsid w:val="004534F3"/>
    <w:rsid w:val="00454FE8"/>
    <w:rsid w:val="0045782D"/>
    <w:rsid w:val="004578AA"/>
    <w:rsid w:val="00461262"/>
    <w:rsid w:val="0046171F"/>
    <w:rsid w:val="00463168"/>
    <w:rsid w:val="004639FD"/>
    <w:rsid w:val="00464651"/>
    <w:rsid w:val="004673FF"/>
    <w:rsid w:val="00467489"/>
    <w:rsid w:val="00467EEC"/>
    <w:rsid w:val="00471A35"/>
    <w:rsid w:val="004751DC"/>
    <w:rsid w:val="0048103E"/>
    <w:rsid w:val="0048110F"/>
    <w:rsid w:val="00484A5A"/>
    <w:rsid w:val="00485DB2"/>
    <w:rsid w:val="00486649"/>
    <w:rsid w:val="0048715C"/>
    <w:rsid w:val="00487EEB"/>
    <w:rsid w:val="004902EC"/>
    <w:rsid w:val="00490360"/>
    <w:rsid w:val="00490F62"/>
    <w:rsid w:val="004914E1"/>
    <w:rsid w:val="00493372"/>
    <w:rsid w:val="00493E9C"/>
    <w:rsid w:val="00497FB4"/>
    <w:rsid w:val="004A15C0"/>
    <w:rsid w:val="004A3AA8"/>
    <w:rsid w:val="004A4732"/>
    <w:rsid w:val="004A77CE"/>
    <w:rsid w:val="004A7B97"/>
    <w:rsid w:val="004B2EBB"/>
    <w:rsid w:val="004B361A"/>
    <w:rsid w:val="004B5440"/>
    <w:rsid w:val="004B544F"/>
    <w:rsid w:val="004B660F"/>
    <w:rsid w:val="004C1634"/>
    <w:rsid w:val="004C2677"/>
    <w:rsid w:val="004C4B88"/>
    <w:rsid w:val="004C4E89"/>
    <w:rsid w:val="004C5145"/>
    <w:rsid w:val="004C546D"/>
    <w:rsid w:val="004C62E1"/>
    <w:rsid w:val="004C6726"/>
    <w:rsid w:val="004C78E0"/>
    <w:rsid w:val="004D0A9C"/>
    <w:rsid w:val="004D3ACE"/>
    <w:rsid w:val="004D5715"/>
    <w:rsid w:val="004D6216"/>
    <w:rsid w:val="004D7678"/>
    <w:rsid w:val="004E04D6"/>
    <w:rsid w:val="004E0576"/>
    <w:rsid w:val="004E0836"/>
    <w:rsid w:val="004E2534"/>
    <w:rsid w:val="004E4428"/>
    <w:rsid w:val="004E458D"/>
    <w:rsid w:val="004E4B35"/>
    <w:rsid w:val="004E5587"/>
    <w:rsid w:val="004F0372"/>
    <w:rsid w:val="004F0D41"/>
    <w:rsid w:val="004F432C"/>
    <w:rsid w:val="004F47B5"/>
    <w:rsid w:val="004F4EA8"/>
    <w:rsid w:val="004F71BD"/>
    <w:rsid w:val="004F7A62"/>
    <w:rsid w:val="004F7F55"/>
    <w:rsid w:val="005015F3"/>
    <w:rsid w:val="00502027"/>
    <w:rsid w:val="00502345"/>
    <w:rsid w:val="00502D45"/>
    <w:rsid w:val="00503075"/>
    <w:rsid w:val="00503582"/>
    <w:rsid w:val="00504074"/>
    <w:rsid w:val="005054D9"/>
    <w:rsid w:val="00511D25"/>
    <w:rsid w:val="00515B63"/>
    <w:rsid w:val="00516212"/>
    <w:rsid w:val="005164D3"/>
    <w:rsid w:val="00516A45"/>
    <w:rsid w:val="005175C7"/>
    <w:rsid w:val="00517BB1"/>
    <w:rsid w:val="00520831"/>
    <w:rsid w:val="00520DAF"/>
    <w:rsid w:val="00524A69"/>
    <w:rsid w:val="005267D9"/>
    <w:rsid w:val="00526916"/>
    <w:rsid w:val="00526956"/>
    <w:rsid w:val="005271FD"/>
    <w:rsid w:val="005272F0"/>
    <w:rsid w:val="00527499"/>
    <w:rsid w:val="0052792B"/>
    <w:rsid w:val="0053244F"/>
    <w:rsid w:val="00532C95"/>
    <w:rsid w:val="00534D75"/>
    <w:rsid w:val="005357A9"/>
    <w:rsid w:val="00540D85"/>
    <w:rsid w:val="0054323A"/>
    <w:rsid w:val="0054414A"/>
    <w:rsid w:val="00547E1C"/>
    <w:rsid w:val="0055077A"/>
    <w:rsid w:val="005511C7"/>
    <w:rsid w:val="0055411F"/>
    <w:rsid w:val="00554AFE"/>
    <w:rsid w:val="0055543D"/>
    <w:rsid w:val="00561EED"/>
    <w:rsid w:val="00563364"/>
    <w:rsid w:val="00567D0A"/>
    <w:rsid w:val="005713BC"/>
    <w:rsid w:val="00571A43"/>
    <w:rsid w:val="00571C6B"/>
    <w:rsid w:val="00572FEB"/>
    <w:rsid w:val="0057304B"/>
    <w:rsid w:val="005744FF"/>
    <w:rsid w:val="00574E65"/>
    <w:rsid w:val="005754C3"/>
    <w:rsid w:val="00575D29"/>
    <w:rsid w:val="00576949"/>
    <w:rsid w:val="00577493"/>
    <w:rsid w:val="005809EE"/>
    <w:rsid w:val="00580D24"/>
    <w:rsid w:val="00580DC4"/>
    <w:rsid w:val="00582DD6"/>
    <w:rsid w:val="005851DE"/>
    <w:rsid w:val="005946E5"/>
    <w:rsid w:val="00594EC5"/>
    <w:rsid w:val="00595269"/>
    <w:rsid w:val="0059606F"/>
    <w:rsid w:val="0059685C"/>
    <w:rsid w:val="00596AEF"/>
    <w:rsid w:val="00597BFA"/>
    <w:rsid w:val="005A2E96"/>
    <w:rsid w:val="005A4291"/>
    <w:rsid w:val="005A433E"/>
    <w:rsid w:val="005A6AC7"/>
    <w:rsid w:val="005A7659"/>
    <w:rsid w:val="005B08C4"/>
    <w:rsid w:val="005B1A38"/>
    <w:rsid w:val="005B1C86"/>
    <w:rsid w:val="005B20BD"/>
    <w:rsid w:val="005B25A8"/>
    <w:rsid w:val="005B3A34"/>
    <w:rsid w:val="005B4DB5"/>
    <w:rsid w:val="005B5065"/>
    <w:rsid w:val="005B53E8"/>
    <w:rsid w:val="005B7392"/>
    <w:rsid w:val="005B7B61"/>
    <w:rsid w:val="005C0466"/>
    <w:rsid w:val="005C1913"/>
    <w:rsid w:val="005C5529"/>
    <w:rsid w:val="005C6E77"/>
    <w:rsid w:val="005C792C"/>
    <w:rsid w:val="005D01D2"/>
    <w:rsid w:val="005D15F5"/>
    <w:rsid w:val="005D21E9"/>
    <w:rsid w:val="005D2C55"/>
    <w:rsid w:val="005D2C93"/>
    <w:rsid w:val="005D3A54"/>
    <w:rsid w:val="005D3D7C"/>
    <w:rsid w:val="005D4398"/>
    <w:rsid w:val="005D5310"/>
    <w:rsid w:val="005D6BDA"/>
    <w:rsid w:val="005E2A0E"/>
    <w:rsid w:val="005E45FA"/>
    <w:rsid w:val="005E5D12"/>
    <w:rsid w:val="005E60A5"/>
    <w:rsid w:val="005F00CE"/>
    <w:rsid w:val="005F3935"/>
    <w:rsid w:val="005F3A69"/>
    <w:rsid w:val="005F5732"/>
    <w:rsid w:val="005F592E"/>
    <w:rsid w:val="005F5A05"/>
    <w:rsid w:val="005F6F16"/>
    <w:rsid w:val="00600203"/>
    <w:rsid w:val="006023EA"/>
    <w:rsid w:val="00614D19"/>
    <w:rsid w:val="00615859"/>
    <w:rsid w:val="00617161"/>
    <w:rsid w:val="00620CD4"/>
    <w:rsid w:val="0062157C"/>
    <w:rsid w:val="00622109"/>
    <w:rsid w:val="00622F0B"/>
    <w:rsid w:val="00625A21"/>
    <w:rsid w:val="00631DC5"/>
    <w:rsid w:val="006329AC"/>
    <w:rsid w:val="006332EC"/>
    <w:rsid w:val="00641458"/>
    <w:rsid w:val="006416F3"/>
    <w:rsid w:val="00644229"/>
    <w:rsid w:val="0064542F"/>
    <w:rsid w:val="006500F1"/>
    <w:rsid w:val="00654FB5"/>
    <w:rsid w:val="00656661"/>
    <w:rsid w:val="006612C8"/>
    <w:rsid w:val="0066325E"/>
    <w:rsid w:val="00665335"/>
    <w:rsid w:val="006666E9"/>
    <w:rsid w:val="00667732"/>
    <w:rsid w:val="00671CE7"/>
    <w:rsid w:val="00675E1C"/>
    <w:rsid w:val="006762A8"/>
    <w:rsid w:val="0068280E"/>
    <w:rsid w:val="00682D03"/>
    <w:rsid w:val="006845FE"/>
    <w:rsid w:val="00684881"/>
    <w:rsid w:val="00686624"/>
    <w:rsid w:val="006877E5"/>
    <w:rsid w:val="00687D5D"/>
    <w:rsid w:val="00690A87"/>
    <w:rsid w:val="00692F30"/>
    <w:rsid w:val="006930B9"/>
    <w:rsid w:val="0069327E"/>
    <w:rsid w:val="00694D1F"/>
    <w:rsid w:val="00696319"/>
    <w:rsid w:val="006977C0"/>
    <w:rsid w:val="00697DCF"/>
    <w:rsid w:val="006A0546"/>
    <w:rsid w:val="006A2CCB"/>
    <w:rsid w:val="006B12C4"/>
    <w:rsid w:val="006B3DA5"/>
    <w:rsid w:val="006B40B6"/>
    <w:rsid w:val="006B4152"/>
    <w:rsid w:val="006B54E1"/>
    <w:rsid w:val="006C2EBA"/>
    <w:rsid w:val="006C3FB1"/>
    <w:rsid w:val="006C466B"/>
    <w:rsid w:val="006C6563"/>
    <w:rsid w:val="006C7298"/>
    <w:rsid w:val="006C7D03"/>
    <w:rsid w:val="006D0824"/>
    <w:rsid w:val="006D086F"/>
    <w:rsid w:val="006D178A"/>
    <w:rsid w:val="006D1AD1"/>
    <w:rsid w:val="006D29CF"/>
    <w:rsid w:val="006D449F"/>
    <w:rsid w:val="006D44F3"/>
    <w:rsid w:val="006D4996"/>
    <w:rsid w:val="006D5687"/>
    <w:rsid w:val="006D5964"/>
    <w:rsid w:val="006D66F4"/>
    <w:rsid w:val="006E06ED"/>
    <w:rsid w:val="006E199F"/>
    <w:rsid w:val="006E3F79"/>
    <w:rsid w:val="006E6AB7"/>
    <w:rsid w:val="006F0835"/>
    <w:rsid w:val="006F311F"/>
    <w:rsid w:val="006F3898"/>
    <w:rsid w:val="006F3957"/>
    <w:rsid w:val="006F4CAB"/>
    <w:rsid w:val="006F4F78"/>
    <w:rsid w:val="006F7C88"/>
    <w:rsid w:val="00701044"/>
    <w:rsid w:val="0070173B"/>
    <w:rsid w:val="00701BFF"/>
    <w:rsid w:val="007038C8"/>
    <w:rsid w:val="0070554F"/>
    <w:rsid w:val="0070781C"/>
    <w:rsid w:val="00710F53"/>
    <w:rsid w:val="00712629"/>
    <w:rsid w:val="00714D51"/>
    <w:rsid w:val="00715E59"/>
    <w:rsid w:val="0071781E"/>
    <w:rsid w:val="00720510"/>
    <w:rsid w:val="00725D52"/>
    <w:rsid w:val="00725FDC"/>
    <w:rsid w:val="007262D8"/>
    <w:rsid w:val="00726A76"/>
    <w:rsid w:val="00730301"/>
    <w:rsid w:val="00731193"/>
    <w:rsid w:val="00734ABC"/>
    <w:rsid w:val="00736902"/>
    <w:rsid w:val="00737268"/>
    <w:rsid w:val="0074083C"/>
    <w:rsid w:val="00741E3A"/>
    <w:rsid w:val="00742066"/>
    <w:rsid w:val="00743F54"/>
    <w:rsid w:val="0074581C"/>
    <w:rsid w:val="00750B09"/>
    <w:rsid w:val="00752720"/>
    <w:rsid w:val="00757685"/>
    <w:rsid w:val="00757A50"/>
    <w:rsid w:val="0076316C"/>
    <w:rsid w:val="00763811"/>
    <w:rsid w:val="00764A7B"/>
    <w:rsid w:val="00770153"/>
    <w:rsid w:val="007829BE"/>
    <w:rsid w:val="00783A18"/>
    <w:rsid w:val="00786EF1"/>
    <w:rsid w:val="007870B0"/>
    <w:rsid w:val="00790361"/>
    <w:rsid w:val="00790AB2"/>
    <w:rsid w:val="00792F3E"/>
    <w:rsid w:val="00793EE8"/>
    <w:rsid w:val="0079590A"/>
    <w:rsid w:val="00796DDD"/>
    <w:rsid w:val="007A06B1"/>
    <w:rsid w:val="007A1852"/>
    <w:rsid w:val="007A53BE"/>
    <w:rsid w:val="007A6080"/>
    <w:rsid w:val="007B031A"/>
    <w:rsid w:val="007B3025"/>
    <w:rsid w:val="007B45F8"/>
    <w:rsid w:val="007B46F9"/>
    <w:rsid w:val="007B5303"/>
    <w:rsid w:val="007B6BFA"/>
    <w:rsid w:val="007B6CC2"/>
    <w:rsid w:val="007C09F8"/>
    <w:rsid w:val="007C0A82"/>
    <w:rsid w:val="007C232A"/>
    <w:rsid w:val="007C27D8"/>
    <w:rsid w:val="007C577A"/>
    <w:rsid w:val="007C65F9"/>
    <w:rsid w:val="007C7169"/>
    <w:rsid w:val="007D2197"/>
    <w:rsid w:val="007D2532"/>
    <w:rsid w:val="007D500C"/>
    <w:rsid w:val="007D6B8A"/>
    <w:rsid w:val="007E168F"/>
    <w:rsid w:val="007E34FF"/>
    <w:rsid w:val="007E4EAD"/>
    <w:rsid w:val="007E75EE"/>
    <w:rsid w:val="007E769F"/>
    <w:rsid w:val="007F0001"/>
    <w:rsid w:val="007F09CD"/>
    <w:rsid w:val="007F0BC9"/>
    <w:rsid w:val="007F0C43"/>
    <w:rsid w:val="007F1B94"/>
    <w:rsid w:val="007F2046"/>
    <w:rsid w:val="007F22EE"/>
    <w:rsid w:val="007F3CC1"/>
    <w:rsid w:val="007F42EC"/>
    <w:rsid w:val="007F488C"/>
    <w:rsid w:val="007F4BBB"/>
    <w:rsid w:val="007F5416"/>
    <w:rsid w:val="007F799C"/>
    <w:rsid w:val="008012D2"/>
    <w:rsid w:val="00801968"/>
    <w:rsid w:val="0080233D"/>
    <w:rsid w:val="00802EB1"/>
    <w:rsid w:val="0080676E"/>
    <w:rsid w:val="00806EE5"/>
    <w:rsid w:val="00807909"/>
    <w:rsid w:val="008119FF"/>
    <w:rsid w:val="00811F36"/>
    <w:rsid w:val="0081407D"/>
    <w:rsid w:val="008144F4"/>
    <w:rsid w:val="00815A54"/>
    <w:rsid w:val="008164CA"/>
    <w:rsid w:val="00816D39"/>
    <w:rsid w:val="00817BDD"/>
    <w:rsid w:val="00817E4A"/>
    <w:rsid w:val="00820903"/>
    <w:rsid w:val="00820EE4"/>
    <w:rsid w:val="00820F24"/>
    <w:rsid w:val="00822FBC"/>
    <w:rsid w:val="00823278"/>
    <w:rsid w:val="008259EF"/>
    <w:rsid w:val="00825B39"/>
    <w:rsid w:val="00826601"/>
    <w:rsid w:val="008268D1"/>
    <w:rsid w:val="00826B98"/>
    <w:rsid w:val="00831BCB"/>
    <w:rsid w:val="0083278C"/>
    <w:rsid w:val="0083315B"/>
    <w:rsid w:val="00833C6B"/>
    <w:rsid w:val="00835517"/>
    <w:rsid w:val="00837124"/>
    <w:rsid w:val="0084095B"/>
    <w:rsid w:val="00840E4B"/>
    <w:rsid w:val="008442DD"/>
    <w:rsid w:val="00844E34"/>
    <w:rsid w:val="0084636D"/>
    <w:rsid w:val="008473C0"/>
    <w:rsid w:val="0085069F"/>
    <w:rsid w:val="0085167A"/>
    <w:rsid w:val="00851A80"/>
    <w:rsid w:val="00856FD3"/>
    <w:rsid w:val="00860197"/>
    <w:rsid w:val="00860782"/>
    <w:rsid w:val="008668A1"/>
    <w:rsid w:val="00871A4E"/>
    <w:rsid w:val="0087261D"/>
    <w:rsid w:val="00884E56"/>
    <w:rsid w:val="00890C5F"/>
    <w:rsid w:val="00891DF9"/>
    <w:rsid w:val="008923B3"/>
    <w:rsid w:val="008938AA"/>
    <w:rsid w:val="008956C2"/>
    <w:rsid w:val="008A6D10"/>
    <w:rsid w:val="008A759E"/>
    <w:rsid w:val="008A7702"/>
    <w:rsid w:val="008A7722"/>
    <w:rsid w:val="008B49E4"/>
    <w:rsid w:val="008B58DA"/>
    <w:rsid w:val="008B5A5B"/>
    <w:rsid w:val="008B6C68"/>
    <w:rsid w:val="008D5955"/>
    <w:rsid w:val="008D5A8C"/>
    <w:rsid w:val="008E0428"/>
    <w:rsid w:val="008E2497"/>
    <w:rsid w:val="008E2FCB"/>
    <w:rsid w:val="008E4579"/>
    <w:rsid w:val="008E4FF1"/>
    <w:rsid w:val="008E51AB"/>
    <w:rsid w:val="008F2820"/>
    <w:rsid w:val="008F3A8E"/>
    <w:rsid w:val="008F7E17"/>
    <w:rsid w:val="00900A06"/>
    <w:rsid w:val="009014F9"/>
    <w:rsid w:val="0090196E"/>
    <w:rsid w:val="00901B81"/>
    <w:rsid w:val="009032FA"/>
    <w:rsid w:val="00904C4E"/>
    <w:rsid w:val="00907B2C"/>
    <w:rsid w:val="00913928"/>
    <w:rsid w:val="009253F2"/>
    <w:rsid w:val="0092571D"/>
    <w:rsid w:val="009301D5"/>
    <w:rsid w:val="009329BF"/>
    <w:rsid w:val="00934198"/>
    <w:rsid w:val="009359DB"/>
    <w:rsid w:val="00935EFF"/>
    <w:rsid w:val="00937719"/>
    <w:rsid w:val="00937802"/>
    <w:rsid w:val="00937A91"/>
    <w:rsid w:val="009416FC"/>
    <w:rsid w:val="00942237"/>
    <w:rsid w:val="00945020"/>
    <w:rsid w:val="00945B07"/>
    <w:rsid w:val="00945DE3"/>
    <w:rsid w:val="0094664D"/>
    <w:rsid w:val="009466B5"/>
    <w:rsid w:val="00946BFA"/>
    <w:rsid w:val="00947E0A"/>
    <w:rsid w:val="00950963"/>
    <w:rsid w:val="00952182"/>
    <w:rsid w:val="00953A68"/>
    <w:rsid w:val="00956A4E"/>
    <w:rsid w:val="00965007"/>
    <w:rsid w:val="00966160"/>
    <w:rsid w:val="00967186"/>
    <w:rsid w:val="00970578"/>
    <w:rsid w:val="0097089F"/>
    <w:rsid w:val="00972ED0"/>
    <w:rsid w:val="00975CCF"/>
    <w:rsid w:val="00976E20"/>
    <w:rsid w:val="00980BAD"/>
    <w:rsid w:val="00987955"/>
    <w:rsid w:val="009879BA"/>
    <w:rsid w:val="00987D9A"/>
    <w:rsid w:val="00987EF2"/>
    <w:rsid w:val="0099166B"/>
    <w:rsid w:val="00994015"/>
    <w:rsid w:val="009955CB"/>
    <w:rsid w:val="00997921"/>
    <w:rsid w:val="009A055C"/>
    <w:rsid w:val="009A3491"/>
    <w:rsid w:val="009A462F"/>
    <w:rsid w:val="009A5B71"/>
    <w:rsid w:val="009A5EA1"/>
    <w:rsid w:val="009B209A"/>
    <w:rsid w:val="009B3062"/>
    <w:rsid w:val="009B4DB4"/>
    <w:rsid w:val="009B5EEC"/>
    <w:rsid w:val="009B6238"/>
    <w:rsid w:val="009B6372"/>
    <w:rsid w:val="009C1A96"/>
    <w:rsid w:val="009C2B1C"/>
    <w:rsid w:val="009C2B44"/>
    <w:rsid w:val="009C2E92"/>
    <w:rsid w:val="009C3027"/>
    <w:rsid w:val="009C656F"/>
    <w:rsid w:val="009C7345"/>
    <w:rsid w:val="009C76B0"/>
    <w:rsid w:val="009C7ABC"/>
    <w:rsid w:val="009D0ACB"/>
    <w:rsid w:val="009D2937"/>
    <w:rsid w:val="009D3693"/>
    <w:rsid w:val="009D67E1"/>
    <w:rsid w:val="009E0F6F"/>
    <w:rsid w:val="009E24A8"/>
    <w:rsid w:val="009E37B6"/>
    <w:rsid w:val="009E665C"/>
    <w:rsid w:val="009E6A9A"/>
    <w:rsid w:val="009E7A04"/>
    <w:rsid w:val="009F11F2"/>
    <w:rsid w:val="009F1637"/>
    <w:rsid w:val="009F3569"/>
    <w:rsid w:val="009F35A3"/>
    <w:rsid w:val="009F51F3"/>
    <w:rsid w:val="009F5203"/>
    <w:rsid w:val="009F6FA2"/>
    <w:rsid w:val="00A02211"/>
    <w:rsid w:val="00A113DE"/>
    <w:rsid w:val="00A11F05"/>
    <w:rsid w:val="00A16A9E"/>
    <w:rsid w:val="00A20306"/>
    <w:rsid w:val="00A20722"/>
    <w:rsid w:val="00A20A6C"/>
    <w:rsid w:val="00A23BA1"/>
    <w:rsid w:val="00A24906"/>
    <w:rsid w:val="00A2686C"/>
    <w:rsid w:val="00A27853"/>
    <w:rsid w:val="00A320CA"/>
    <w:rsid w:val="00A33B26"/>
    <w:rsid w:val="00A34160"/>
    <w:rsid w:val="00A370AE"/>
    <w:rsid w:val="00A4033E"/>
    <w:rsid w:val="00A41E9F"/>
    <w:rsid w:val="00A44BB7"/>
    <w:rsid w:val="00A4600D"/>
    <w:rsid w:val="00A5046D"/>
    <w:rsid w:val="00A5223D"/>
    <w:rsid w:val="00A55C93"/>
    <w:rsid w:val="00A60DDB"/>
    <w:rsid w:val="00A63BDA"/>
    <w:rsid w:val="00A63CAE"/>
    <w:rsid w:val="00A64BBB"/>
    <w:rsid w:val="00A6528E"/>
    <w:rsid w:val="00A674BF"/>
    <w:rsid w:val="00A67E56"/>
    <w:rsid w:val="00A75583"/>
    <w:rsid w:val="00A759B1"/>
    <w:rsid w:val="00A77EC4"/>
    <w:rsid w:val="00A82541"/>
    <w:rsid w:val="00A849D7"/>
    <w:rsid w:val="00A91D11"/>
    <w:rsid w:val="00A92C35"/>
    <w:rsid w:val="00A931D2"/>
    <w:rsid w:val="00A93DE4"/>
    <w:rsid w:val="00A9444D"/>
    <w:rsid w:val="00A948FD"/>
    <w:rsid w:val="00A95838"/>
    <w:rsid w:val="00A958DD"/>
    <w:rsid w:val="00A97738"/>
    <w:rsid w:val="00AA1946"/>
    <w:rsid w:val="00AA329F"/>
    <w:rsid w:val="00AA3318"/>
    <w:rsid w:val="00AA38F7"/>
    <w:rsid w:val="00AA53CF"/>
    <w:rsid w:val="00AA6EBA"/>
    <w:rsid w:val="00AA70A0"/>
    <w:rsid w:val="00AA7612"/>
    <w:rsid w:val="00AA7EE8"/>
    <w:rsid w:val="00AB181C"/>
    <w:rsid w:val="00AB1A89"/>
    <w:rsid w:val="00AB49CE"/>
    <w:rsid w:val="00AB4A81"/>
    <w:rsid w:val="00AB6E22"/>
    <w:rsid w:val="00AC0F90"/>
    <w:rsid w:val="00AC1243"/>
    <w:rsid w:val="00AC621C"/>
    <w:rsid w:val="00AC78C0"/>
    <w:rsid w:val="00AD00CD"/>
    <w:rsid w:val="00AD1BB2"/>
    <w:rsid w:val="00AD1DED"/>
    <w:rsid w:val="00AD233E"/>
    <w:rsid w:val="00AD27A0"/>
    <w:rsid w:val="00AD6C53"/>
    <w:rsid w:val="00AD7178"/>
    <w:rsid w:val="00AE1EB1"/>
    <w:rsid w:val="00AE3E3A"/>
    <w:rsid w:val="00AE428A"/>
    <w:rsid w:val="00AE444D"/>
    <w:rsid w:val="00AE560B"/>
    <w:rsid w:val="00AE630F"/>
    <w:rsid w:val="00AE6F39"/>
    <w:rsid w:val="00AE73FD"/>
    <w:rsid w:val="00AF084B"/>
    <w:rsid w:val="00AF12DF"/>
    <w:rsid w:val="00AF1969"/>
    <w:rsid w:val="00AF1D43"/>
    <w:rsid w:val="00AF2578"/>
    <w:rsid w:val="00AF31BD"/>
    <w:rsid w:val="00AF47EB"/>
    <w:rsid w:val="00AF5FDD"/>
    <w:rsid w:val="00AF692A"/>
    <w:rsid w:val="00B01FAC"/>
    <w:rsid w:val="00B0585F"/>
    <w:rsid w:val="00B05DBE"/>
    <w:rsid w:val="00B07794"/>
    <w:rsid w:val="00B11B24"/>
    <w:rsid w:val="00B123F1"/>
    <w:rsid w:val="00B13663"/>
    <w:rsid w:val="00B14A97"/>
    <w:rsid w:val="00B16D3D"/>
    <w:rsid w:val="00B16EA2"/>
    <w:rsid w:val="00B1722B"/>
    <w:rsid w:val="00B1792D"/>
    <w:rsid w:val="00B2124B"/>
    <w:rsid w:val="00B2247F"/>
    <w:rsid w:val="00B22883"/>
    <w:rsid w:val="00B2318D"/>
    <w:rsid w:val="00B24ED2"/>
    <w:rsid w:val="00B3013C"/>
    <w:rsid w:val="00B3280F"/>
    <w:rsid w:val="00B33614"/>
    <w:rsid w:val="00B378B7"/>
    <w:rsid w:val="00B43010"/>
    <w:rsid w:val="00B45E32"/>
    <w:rsid w:val="00B51927"/>
    <w:rsid w:val="00B53BF3"/>
    <w:rsid w:val="00B54EF9"/>
    <w:rsid w:val="00B61883"/>
    <w:rsid w:val="00B6263B"/>
    <w:rsid w:val="00B636BA"/>
    <w:rsid w:val="00B65EAA"/>
    <w:rsid w:val="00B66BAB"/>
    <w:rsid w:val="00B66DCF"/>
    <w:rsid w:val="00B7218C"/>
    <w:rsid w:val="00B73CB1"/>
    <w:rsid w:val="00B76574"/>
    <w:rsid w:val="00B8024F"/>
    <w:rsid w:val="00B81661"/>
    <w:rsid w:val="00B8221F"/>
    <w:rsid w:val="00B82A42"/>
    <w:rsid w:val="00B833B3"/>
    <w:rsid w:val="00B846D3"/>
    <w:rsid w:val="00B8581B"/>
    <w:rsid w:val="00B8743A"/>
    <w:rsid w:val="00B908FD"/>
    <w:rsid w:val="00B92217"/>
    <w:rsid w:val="00B92882"/>
    <w:rsid w:val="00B92B60"/>
    <w:rsid w:val="00B92C79"/>
    <w:rsid w:val="00B964E0"/>
    <w:rsid w:val="00B9786E"/>
    <w:rsid w:val="00B97F79"/>
    <w:rsid w:val="00BA0729"/>
    <w:rsid w:val="00BA45A3"/>
    <w:rsid w:val="00BA47AA"/>
    <w:rsid w:val="00BA5ED5"/>
    <w:rsid w:val="00BB154B"/>
    <w:rsid w:val="00BB4A68"/>
    <w:rsid w:val="00BB5567"/>
    <w:rsid w:val="00BB5816"/>
    <w:rsid w:val="00BB59D2"/>
    <w:rsid w:val="00BB5DB1"/>
    <w:rsid w:val="00BB71DA"/>
    <w:rsid w:val="00BC25DD"/>
    <w:rsid w:val="00BC2D08"/>
    <w:rsid w:val="00BC345B"/>
    <w:rsid w:val="00BC3A8A"/>
    <w:rsid w:val="00BC4D68"/>
    <w:rsid w:val="00BD32D6"/>
    <w:rsid w:val="00BD3734"/>
    <w:rsid w:val="00BD5BD9"/>
    <w:rsid w:val="00BE119E"/>
    <w:rsid w:val="00BE287A"/>
    <w:rsid w:val="00BE74B9"/>
    <w:rsid w:val="00BE7590"/>
    <w:rsid w:val="00BF0DCF"/>
    <w:rsid w:val="00BF2892"/>
    <w:rsid w:val="00BF2CE4"/>
    <w:rsid w:val="00BF3724"/>
    <w:rsid w:val="00BF3BD4"/>
    <w:rsid w:val="00BF44DE"/>
    <w:rsid w:val="00BF6F2B"/>
    <w:rsid w:val="00C02886"/>
    <w:rsid w:val="00C02F84"/>
    <w:rsid w:val="00C064B2"/>
    <w:rsid w:val="00C104CC"/>
    <w:rsid w:val="00C14273"/>
    <w:rsid w:val="00C15433"/>
    <w:rsid w:val="00C156D4"/>
    <w:rsid w:val="00C1596F"/>
    <w:rsid w:val="00C15B09"/>
    <w:rsid w:val="00C17488"/>
    <w:rsid w:val="00C21677"/>
    <w:rsid w:val="00C228BB"/>
    <w:rsid w:val="00C30EC7"/>
    <w:rsid w:val="00C3145F"/>
    <w:rsid w:val="00C3184D"/>
    <w:rsid w:val="00C321C3"/>
    <w:rsid w:val="00C3238A"/>
    <w:rsid w:val="00C33DF9"/>
    <w:rsid w:val="00C40B7F"/>
    <w:rsid w:val="00C42ADA"/>
    <w:rsid w:val="00C452A6"/>
    <w:rsid w:val="00C462B2"/>
    <w:rsid w:val="00C46502"/>
    <w:rsid w:val="00C50E01"/>
    <w:rsid w:val="00C52BFB"/>
    <w:rsid w:val="00C52F0B"/>
    <w:rsid w:val="00C53B3A"/>
    <w:rsid w:val="00C54047"/>
    <w:rsid w:val="00C5497D"/>
    <w:rsid w:val="00C54C58"/>
    <w:rsid w:val="00C551A3"/>
    <w:rsid w:val="00C57105"/>
    <w:rsid w:val="00C60482"/>
    <w:rsid w:val="00C60C76"/>
    <w:rsid w:val="00C62255"/>
    <w:rsid w:val="00C65906"/>
    <w:rsid w:val="00C673F9"/>
    <w:rsid w:val="00C7060B"/>
    <w:rsid w:val="00C727C6"/>
    <w:rsid w:val="00C73ECD"/>
    <w:rsid w:val="00C75FE1"/>
    <w:rsid w:val="00C77795"/>
    <w:rsid w:val="00C8052A"/>
    <w:rsid w:val="00C841EA"/>
    <w:rsid w:val="00C872CB"/>
    <w:rsid w:val="00C87FF4"/>
    <w:rsid w:val="00C93773"/>
    <w:rsid w:val="00C93C37"/>
    <w:rsid w:val="00C9695D"/>
    <w:rsid w:val="00CA139B"/>
    <w:rsid w:val="00CA13D7"/>
    <w:rsid w:val="00CA1C65"/>
    <w:rsid w:val="00CA3210"/>
    <w:rsid w:val="00CA387B"/>
    <w:rsid w:val="00CA4431"/>
    <w:rsid w:val="00CB10BC"/>
    <w:rsid w:val="00CB20C6"/>
    <w:rsid w:val="00CB2476"/>
    <w:rsid w:val="00CB5C3F"/>
    <w:rsid w:val="00CB6006"/>
    <w:rsid w:val="00CB6688"/>
    <w:rsid w:val="00CB6C34"/>
    <w:rsid w:val="00CB7260"/>
    <w:rsid w:val="00CB7724"/>
    <w:rsid w:val="00CC0455"/>
    <w:rsid w:val="00CC07ED"/>
    <w:rsid w:val="00CC0D9F"/>
    <w:rsid w:val="00CC2F52"/>
    <w:rsid w:val="00CD1904"/>
    <w:rsid w:val="00CD1BED"/>
    <w:rsid w:val="00CD1F7B"/>
    <w:rsid w:val="00CD3BC7"/>
    <w:rsid w:val="00CD527C"/>
    <w:rsid w:val="00CD55B6"/>
    <w:rsid w:val="00CD59FF"/>
    <w:rsid w:val="00CD72EC"/>
    <w:rsid w:val="00CD7F8F"/>
    <w:rsid w:val="00CE2360"/>
    <w:rsid w:val="00CE3317"/>
    <w:rsid w:val="00CE3A90"/>
    <w:rsid w:val="00CE4CB9"/>
    <w:rsid w:val="00CE62BF"/>
    <w:rsid w:val="00CF1781"/>
    <w:rsid w:val="00CF24B8"/>
    <w:rsid w:val="00CF588A"/>
    <w:rsid w:val="00CF6385"/>
    <w:rsid w:val="00CF66CA"/>
    <w:rsid w:val="00D0001E"/>
    <w:rsid w:val="00D002F8"/>
    <w:rsid w:val="00D00E48"/>
    <w:rsid w:val="00D02C0F"/>
    <w:rsid w:val="00D03829"/>
    <w:rsid w:val="00D05EC8"/>
    <w:rsid w:val="00D06603"/>
    <w:rsid w:val="00D067E5"/>
    <w:rsid w:val="00D06D08"/>
    <w:rsid w:val="00D11EFD"/>
    <w:rsid w:val="00D14B1C"/>
    <w:rsid w:val="00D1742A"/>
    <w:rsid w:val="00D21057"/>
    <w:rsid w:val="00D225E5"/>
    <w:rsid w:val="00D22E32"/>
    <w:rsid w:val="00D250D2"/>
    <w:rsid w:val="00D25756"/>
    <w:rsid w:val="00D26135"/>
    <w:rsid w:val="00D31555"/>
    <w:rsid w:val="00D34972"/>
    <w:rsid w:val="00D34ECD"/>
    <w:rsid w:val="00D35276"/>
    <w:rsid w:val="00D35374"/>
    <w:rsid w:val="00D35941"/>
    <w:rsid w:val="00D40E75"/>
    <w:rsid w:val="00D427EB"/>
    <w:rsid w:val="00D4409C"/>
    <w:rsid w:val="00D46C97"/>
    <w:rsid w:val="00D4746D"/>
    <w:rsid w:val="00D507F1"/>
    <w:rsid w:val="00D50C77"/>
    <w:rsid w:val="00D513F0"/>
    <w:rsid w:val="00D5426F"/>
    <w:rsid w:val="00D550D0"/>
    <w:rsid w:val="00D551DC"/>
    <w:rsid w:val="00D55F87"/>
    <w:rsid w:val="00D561F2"/>
    <w:rsid w:val="00D5692C"/>
    <w:rsid w:val="00D572C3"/>
    <w:rsid w:val="00D60670"/>
    <w:rsid w:val="00D6671D"/>
    <w:rsid w:val="00D67459"/>
    <w:rsid w:val="00D71C3F"/>
    <w:rsid w:val="00D73DF6"/>
    <w:rsid w:val="00D745E4"/>
    <w:rsid w:val="00D754B1"/>
    <w:rsid w:val="00D75BB7"/>
    <w:rsid w:val="00D7601C"/>
    <w:rsid w:val="00D76573"/>
    <w:rsid w:val="00D773FC"/>
    <w:rsid w:val="00D77FE0"/>
    <w:rsid w:val="00D80A1C"/>
    <w:rsid w:val="00D81BDC"/>
    <w:rsid w:val="00D82BD8"/>
    <w:rsid w:val="00D8354E"/>
    <w:rsid w:val="00D83701"/>
    <w:rsid w:val="00D842DF"/>
    <w:rsid w:val="00D856E9"/>
    <w:rsid w:val="00D8614B"/>
    <w:rsid w:val="00D8663D"/>
    <w:rsid w:val="00D879F8"/>
    <w:rsid w:val="00D90F26"/>
    <w:rsid w:val="00D9171E"/>
    <w:rsid w:val="00D91AC4"/>
    <w:rsid w:val="00D91B7D"/>
    <w:rsid w:val="00D929B9"/>
    <w:rsid w:val="00D9596D"/>
    <w:rsid w:val="00DA0115"/>
    <w:rsid w:val="00DA4053"/>
    <w:rsid w:val="00DA487F"/>
    <w:rsid w:val="00DA4DFF"/>
    <w:rsid w:val="00DA71CF"/>
    <w:rsid w:val="00DA7E4A"/>
    <w:rsid w:val="00DB2961"/>
    <w:rsid w:val="00DB49C1"/>
    <w:rsid w:val="00DB5942"/>
    <w:rsid w:val="00DB6190"/>
    <w:rsid w:val="00DC0046"/>
    <w:rsid w:val="00DC1964"/>
    <w:rsid w:val="00DC70BE"/>
    <w:rsid w:val="00DD055B"/>
    <w:rsid w:val="00DD1630"/>
    <w:rsid w:val="00DD273A"/>
    <w:rsid w:val="00DD2922"/>
    <w:rsid w:val="00DD3B6D"/>
    <w:rsid w:val="00DD50B8"/>
    <w:rsid w:val="00DD6475"/>
    <w:rsid w:val="00DE0CEA"/>
    <w:rsid w:val="00DE1CF2"/>
    <w:rsid w:val="00DE3609"/>
    <w:rsid w:val="00DE6999"/>
    <w:rsid w:val="00DE6FE9"/>
    <w:rsid w:val="00DE7881"/>
    <w:rsid w:val="00DF025F"/>
    <w:rsid w:val="00DF1955"/>
    <w:rsid w:val="00DF195F"/>
    <w:rsid w:val="00DF30ED"/>
    <w:rsid w:val="00DF34A0"/>
    <w:rsid w:val="00DF3E08"/>
    <w:rsid w:val="00DF3F71"/>
    <w:rsid w:val="00DF3F9A"/>
    <w:rsid w:val="00DF51B3"/>
    <w:rsid w:val="00DF5C32"/>
    <w:rsid w:val="00E0374B"/>
    <w:rsid w:val="00E042D0"/>
    <w:rsid w:val="00E06B6F"/>
    <w:rsid w:val="00E06E24"/>
    <w:rsid w:val="00E07CA7"/>
    <w:rsid w:val="00E10A5C"/>
    <w:rsid w:val="00E17455"/>
    <w:rsid w:val="00E207E5"/>
    <w:rsid w:val="00E21B43"/>
    <w:rsid w:val="00E21C8F"/>
    <w:rsid w:val="00E223F5"/>
    <w:rsid w:val="00E24A2B"/>
    <w:rsid w:val="00E24F97"/>
    <w:rsid w:val="00E337C8"/>
    <w:rsid w:val="00E33F83"/>
    <w:rsid w:val="00E37458"/>
    <w:rsid w:val="00E37A6B"/>
    <w:rsid w:val="00E403D3"/>
    <w:rsid w:val="00E406A4"/>
    <w:rsid w:val="00E41AB8"/>
    <w:rsid w:val="00E429CB"/>
    <w:rsid w:val="00E43484"/>
    <w:rsid w:val="00E50047"/>
    <w:rsid w:val="00E52F1D"/>
    <w:rsid w:val="00E532D6"/>
    <w:rsid w:val="00E54C0C"/>
    <w:rsid w:val="00E5598D"/>
    <w:rsid w:val="00E55A46"/>
    <w:rsid w:val="00E57199"/>
    <w:rsid w:val="00E5751B"/>
    <w:rsid w:val="00E65B95"/>
    <w:rsid w:val="00E664ED"/>
    <w:rsid w:val="00E700FD"/>
    <w:rsid w:val="00E7333D"/>
    <w:rsid w:val="00E73D46"/>
    <w:rsid w:val="00E746AF"/>
    <w:rsid w:val="00E74F10"/>
    <w:rsid w:val="00E81216"/>
    <w:rsid w:val="00E81AD2"/>
    <w:rsid w:val="00E82B10"/>
    <w:rsid w:val="00E8529E"/>
    <w:rsid w:val="00E852DB"/>
    <w:rsid w:val="00E92BAB"/>
    <w:rsid w:val="00E958A6"/>
    <w:rsid w:val="00EA28E9"/>
    <w:rsid w:val="00EA2E79"/>
    <w:rsid w:val="00EA361D"/>
    <w:rsid w:val="00EA5304"/>
    <w:rsid w:val="00EA5AAB"/>
    <w:rsid w:val="00EA68FE"/>
    <w:rsid w:val="00EA7114"/>
    <w:rsid w:val="00EA747E"/>
    <w:rsid w:val="00EA7F74"/>
    <w:rsid w:val="00EB0320"/>
    <w:rsid w:val="00EB0CB6"/>
    <w:rsid w:val="00EB1948"/>
    <w:rsid w:val="00EB32DD"/>
    <w:rsid w:val="00EB3D5C"/>
    <w:rsid w:val="00EB48C1"/>
    <w:rsid w:val="00EB501F"/>
    <w:rsid w:val="00EB7A0C"/>
    <w:rsid w:val="00EC1824"/>
    <w:rsid w:val="00EC3775"/>
    <w:rsid w:val="00EC456F"/>
    <w:rsid w:val="00EC5466"/>
    <w:rsid w:val="00EC5C4B"/>
    <w:rsid w:val="00EC6832"/>
    <w:rsid w:val="00EC7578"/>
    <w:rsid w:val="00ED0923"/>
    <w:rsid w:val="00ED2224"/>
    <w:rsid w:val="00ED278C"/>
    <w:rsid w:val="00ED285C"/>
    <w:rsid w:val="00ED348E"/>
    <w:rsid w:val="00EE1DF2"/>
    <w:rsid w:val="00EE25C4"/>
    <w:rsid w:val="00EE65EE"/>
    <w:rsid w:val="00EE7DD6"/>
    <w:rsid w:val="00EF2352"/>
    <w:rsid w:val="00EF2AC9"/>
    <w:rsid w:val="00EF2D0D"/>
    <w:rsid w:val="00EF2FFD"/>
    <w:rsid w:val="00EF3765"/>
    <w:rsid w:val="00EF4F63"/>
    <w:rsid w:val="00EF5257"/>
    <w:rsid w:val="00EF5E80"/>
    <w:rsid w:val="00F022B1"/>
    <w:rsid w:val="00F027B1"/>
    <w:rsid w:val="00F04F17"/>
    <w:rsid w:val="00F05662"/>
    <w:rsid w:val="00F06005"/>
    <w:rsid w:val="00F13E33"/>
    <w:rsid w:val="00F14485"/>
    <w:rsid w:val="00F17F3A"/>
    <w:rsid w:val="00F21D71"/>
    <w:rsid w:val="00F2304A"/>
    <w:rsid w:val="00F23ABD"/>
    <w:rsid w:val="00F24AE1"/>
    <w:rsid w:val="00F263DF"/>
    <w:rsid w:val="00F264B1"/>
    <w:rsid w:val="00F30E72"/>
    <w:rsid w:val="00F31B6C"/>
    <w:rsid w:val="00F31DDC"/>
    <w:rsid w:val="00F341DA"/>
    <w:rsid w:val="00F36B62"/>
    <w:rsid w:val="00F423FD"/>
    <w:rsid w:val="00F42DCB"/>
    <w:rsid w:val="00F4419E"/>
    <w:rsid w:val="00F44865"/>
    <w:rsid w:val="00F44BE6"/>
    <w:rsid w:val="00F44FC2"/>
    <w:rsid w:val="00F45379"/>
    <w:rsid w:val="00F457FE"/>
    <w:rsid w:val="00F47FA5"/>
    <w:rsid w:val="00F50573"/>
    <w:rsid w:val="00F520A8"/>
    <w:rsid w:val="00F535A2"/>
    <w:rsid w:val="00F536C8"/>
    <w:rsid w:val="00F54508"/>
    <w:rsid w:val="00F553FA"/>
    <w:rsid w:val="00F5632A"/>
    <w:rsid w:val="00F61BED"/>
    <w:rsid w:val="00F62255"/>
    <w:rsid w:val="00F632DC"/>
    <w:rsid w:val="00F63C18"/>
    <w:rsid w:val="00F647D7"/>
    <w:rsid w:val="00F65E0D"/>
    <w:rsid w:val="00F66416"/>
    <w:rsid w:val="00F66DCC"/>
    <w:rsid w:val="00F66E2E"/>
    <w:rsid w:val="00F67350"/>
    <w:rsid w:val="00F70FA5"/>
    <w:rsid w:val="00F719C8"/>
    <w:rsid w:val="00F72826"/>
    <w:rsid w:val="00F734DD"/>
    <w:rsid w:val="00F7466E"/>
    <w:rsid w:val="00F75546"/>
    <w:rsid w:val="00F755D7"/>
    <w:rsid w:val="00F77F5D"/>
    <w:rsid w:val="00F801B5"/>
    <w:rsid w:val="00F813B1"/>
    <w:rsid w:val="00F85626"/>
    <w:rsid w:val="00F863E0"/>
    <w:rsid w:val="00F86C30"/>
    <w:rsid w:val="00F90D3E"/>
    <w:rsid w:val="00F90D48"/>
    <w:rsid w:val="00F90DC2"/>
    <w:rsid w:val="00F91627"/>
    <w:rsid w:val="00F93091"/>
    <w:rsid w:val="00F935A2"/>
    <w:rsid w:val="00F95092"/>
    <w:rsid w:val="00F95ECD"/>
    <w:rsid w:val="00F9606E"/>
    <w:rsid w:val="00F9751E"/>
    <w:rsid w:val="00FA0A38"/>
    <w:rsid w:val="00FA6604"/>
    <w:rsid w:val="00FB1018"/>
    <w:rsid w:val="00FB282B"/>
    <w:rsid w:val="00FB45A6"/>
    <w:rsid w:val="00FB54A7"/>
    <w:rsid w:val="00FB585B"/>
    <w:rsid w:val="00FB7483"/>
    <w:rsid w:val="00FC02C0"/>
    <w:rsid w:val="00FC22FE"/>
    <w:rsid w:val="00FC2E86"/>
    <w:rsid w:val="00FC44DF"/>
    <w:rsid w:val="00FC4924"/>
    <w:rsid w:val="00FC7B8A"/>
    <w:rsid w:val="00FD0430"/>
    <w:rsid w:val="00FD69E2"/>
    <w:rsid w:val="00FE002E"/>
    <w:rsid w:val="00FE00B9"/>
    <w:rsid w:val="00FE076A"/>
    <w:rsid w:val="00FE2994"/>
    <w:rsid w:val="00FE2D51"/>
    <w:rsid w:val="00FE313D"/>
    <w:rsid w:val="00FE36FA"/>
    <w:rsid w:val="00FE3D2A"/>
    <w:rsid w:val="00FE4EE9"/>
    <w:rsid w:val="00FE6AB4"/>
    <w:rsid w:val="00FF237E"/>
    <w:rsid w:val="00FF330D"/>
    <w:rsid w:val="00FF42DA"/>
    <w:rsid w:val="00FF5F3B"/>
    <w:rsid w:val="00FF6636"/>
    <w:rsid w:val="00FF6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24F78B"/>
  <w15:chartTrackingRefBased/>
  <w15:docId w15:val="{B0BF14C6-BCFB-4ACF-8B11-289F5BE15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50D32"/>
    <w:pPr>
      <w:widowControl w:val="0"/>
      <w:spacing w:beforeLines="25" w:before="25" w:afterLines="25" w:after="25" w:line="300" w:lineRule="auto"/>
      <w:ind w:firstLineChars="200" w:firstLine="20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rsid w:val="003935F4"/>
    <w:pPr>
      <w:keepNext/>
      <w:numPr>
        <w:numId w:val="11"/>
      </w:numPr>
      <w:ind w:firstLineChars="0" w:firstLine="0"/>
      <w:jc w:val="left"/>
      <w:outlineLvl w:val="0"/>
    </w:pPr>
    <w:rPr>
      <w:rFonts w:eastAsia="黑体"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qFormat/>
    <w:rsid w:val="003935F4"/>
    <w:pPr>
      <w:keepNext/>
      <w:numPr>
        <w:ilvl w:val="1"/>
        <w:numId w:val="11"/>
      </w:numPr>
      <w:ind w:firstLineChars="0" w:firstLine="0"/>
      <w:outlineLvl w:val="1"/>
    </w:pPr>
    <w:rPr>
      <w:rFonts w:ascii="Arial" w:eastAsia="黑体" w:hAnsi="Arial"/>
      <w:bCs/>
      <w:sz w:val="28"/>
      <w:szCs w:val="32"/>
    </w:rPr>
  </w:style>
  <w:style w:type="paragraph" w:styleId="3">
    <w:name w:val="heading 3"/>
    <w:basedOn w:val="a"/>
    <w:next w:val="a"/>
    <w:link w:val="30"/>
    <w:qFormat/>
    <w:rsid w:val="003935F4"/>
    <w:pPr>
      <w:keepNext/>
      <w:numPr>
        <w:ilvl w:val="2"/>
        <w:numId w:val="11"/>
      </w:numPr>
      <w:ind w:firstLineChars="0" w:firstLine="0"/>
      <w:outlineLvl w:val="2"/>
    </w:pPr>
    <w:rPr>
      <w:rFonts w:eastAsia="黑体"/>
      <w:bCs/>
      <w:sz w:val="28"/>
      <w:szCs w:val="30"/>
    </w:rPr>
  </w:style>
  <w:style w:type="paragraph" w:styleId="4">
    <w:name w:val="heading 4"/>
    <w:basedOn w:val="a"/>
    <w:next w:val="a"/>
    <w:link w:val="40"/>
    <w:qFormat/>
    <w:rsid w:val="003935F4"/>
    <w:pPr>
      <w:keepNext/>
      <w:numPr>
        <w:ilvl w:val="3"/>
        <w:numId w:val="11"/>
      </w:numPr>
      <w:ind w:firstLineChars="0" w:firstLine="0"/>
      <w:jc w:val="left"/>
      <w:outlineLvl w:val="3"/>
    </w:pPr>
    <w:rPr>
      <w:rFonts w:ascii="Arial" w:eastAsia="黑体" w:hAnsi="Arial"/>
      <w:bCs/>
      <w:szCs w:val="28"/>
    </w:rPr>
  </w:style>
  <w:style w:type="paragraph" w:styleId="5">
    <w:name w:val="heading 5"/>
    <w:basedOn w:val="a"/>
    <w:next w:val="a"/>
    <w:link w:val="50"/>
    <w:qFormat/>
    <w:rsid w:val="003935F4"/>
    <w:pPr>
      <w:keepNext/>
      <w:numPr>
        <w:ilvl w:val="4"/>
        <w:numId w:val="11"/>
      </w:numPr>
      <w:ind w:firstLineChars="0" w:firstLine="0"/>
      <w:outlineLvl w:val="4"/>
    </w:pPr>
    <w:rPr>
      <w:rFonts w:eastAsia="黑体"/>
      <w:bCs/>
      <w:szCs w:val="21"/>
    </w:rPr>
  </w:style>
  <w:style w:type="paragraph" w:styleId="6">
    <w:name w:val="heading 6"/>
    <w:basedOn w:val="a"/>
    <w:next w:val="a"/>
    <w:link w:val="60"/>
    <w:qFormat/>
    <w:rsid w:val="003935F4"/>
    <w:pPr>
      <w:keepNext/>
      <w:numPr>
        <w:ilvl w:val="5"/>
        <w:numId w:val="11"/>
      </w:numPr>
      <w:ind w:firstLineChars="0" w:firstLine="0"/>
      <w:outlineLvl w:val="5"/>
    </w:pPr>
    <w:rPr>
      <w:rFonts w:ascii="Arial" w:eastAsia="黑体" w:hAnsi="Arial"/>
      <w:bCs/>
    </w:rPr>
  </w:style>
  <w:style w:type="paragraph" w:styleId="7">
    <w:name w:val="heading 7"/>
    <w:basedOn w:val="a"/>
    <w:next w:val="a"/>
    <w:link w:val="70"/>
    <w:qFormat/>
    <w:rsid w:val="00A91D11"/>
    <w:pPr>
      <w:keepNext/>
      <w:numPr>
        <w:ilvl w:val="6"/>
        <w:numId w:val="2"/>
      </w:numPr>
      <w:ind w:firstLineChars="0" w:firstLine="0"/>
      <w:jc w:val="left"/>
      <w:outlineLvl w:val="6"/>
    </w:pPr>
    <w:rPr>
      <w:rFonts w:eastAsia="黑体"/>
      <w:bCs/>
    </w:rPr>
  </w:style>
  <w:style w:type="paragraph" w:styleId="8">
    <w:name w:val="heading 8"/>
    <w:basedOn w:val="a"/>
    <w:next w:val="a"/>
    <w:link w:val="80"/>
    <w:qFormat/>
    <w:rsid w:val="00DE7881"/>
    <w:pPr>
      <w:spacing w:beforeLines="0" w:before="0" w:afterLines="0" w:after="0"/>
      <w:ind w:firstLineChars="0" w:firstLine="0"/>
      <w:outlineLvl w:val="7"/>
    </w:pPr>
    <w:rPr>
      <w:rFonts w:ascii="Cambria" w:hAnsi="Cambria"/>
      <w:sz w:val="20"/>
      <w:szCs w:val="20"/>
    </w:rPr>
  </w:style>
  <w:style w:type="paragraph" w:styleId="9">
    <w:name w:val="heading 9"/>
    <w:basedOn w:val="a"/>
    <w:next w:val="a"/>
    <w:link w:val="90"/>
    <w:qFormat/>
    <w:rsid w:val="00DE7881"/>
    <w:pPr>
      <w:keepNext/>
      <w:keepLines/>
      <w:spacing w:before="240" w:after="64" w:line="320" w:lineRule="auto"/>
      <w:outlineLvl w:val="8"/>
    </w:pPr>
    <w:rPr>
      <w:rFonts w:ascii="Arial" w:eastAsia="黑体" w:hAnsi="Arial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sid w:val="00DE7881"/>
    <w:rPr>
      <w:rFonts w:eastAsia="黑体"/>
      <w:bCs/>
      <w:kern w:val="44"/>
      <w:sz w:val="28"/>
      <w:szCs w:val="44"/>
      <w:lang w:val="en-US" w:eastAsia="zh-CN" w:bidi="ar-SA"/>
    </w:rPr>
  </w:style>
  <w:style w:type="paragraph" w:customStyle="1" w:styleId="Char">
    <w:name w:val="Char"/>
    <w:basedOn w:val="a"/>
    <w:rsid w:val="00CE2360"/>
    <w:pPr>
      <w:tabs>
        <w:tab w:val="num" w:pos="360"/>
      </w:tabs>
      <w:spacing w:beforeLines="0" w:before="0" w:afterLines="0" w:after="0" w:line="240" w:lineRule="auto"/>
      <w:ind w:firstLineChars="0" w:firstLine="0"/>
    </w:pPr>
  </w:style>
  <w:style w:type="character" w:customStyle="1" w:styleId="20">
    <w:name w:val="标题 2 字符"/>
    <w:link w:val="2"/>
    <w:rsid w:val="004C4E89"/>
    <w:rPr>
      <w:rFonts w:ascii="Arial" w:eastAsia="黑体" w:hAnsi="Arial"/>
      <w:bCs/>
      <w:kern w:val="2"/>
      <w:sz w:val="28"/>
      <w:szCs w:val="32"/>
      <w:lang w:val="en-US" w:eastAsia="zh-CN" w:bidi="ar-SA"/>
    </w:rPr>
  </w:style>
  <w:style w:type="character" w:customStyle="1" w:styleId="30">
    <w:name w:val="标题 3 字符"/>
    <w:link w:val="3"/>
    <w:rsid w:val="003935F4"/>
    <w:rPr>
      <w:rFonts w:eastAsia="黑体"/>
      <w:bCs/>
      <w:kern w:val="2"/>
      <w:sz w:val="28"/>
      <w:szCs w:val="30"/>
      <w:lang w:val="en-US" w:eastAsia="zh-CN" w:bidi="ar-SA"/>
    </w:rPr>
  </w:style>
  <w:style w:type="character" w:customStyle="1" w:styleId="40">
    <w:name w:val="标题 4 字符"/>
    <w:link w:val="4"/>
    <w:rsid w:val="00DE7881"/>
    <w:rPr>
      <w:rFonts w:ascii="Arial" w:eastAsia="黑体" w:hAnsi="Arial"/>
      <w:bCs/>
      <w:kern w:val="2"/>
      <w:sz w:val="24"/>
      <w:szCs w:val="28"/>
      <w:lang w:val="en-US" w:eastAsia="zh-CN" w:bidi="ar-SA"/>
    </w:rPr>
  </w:style>
  <w:style w:type="character" w:customStyle="1" w:styleId="50">
    <w:name w:val="标题 5 字符"/>
    <w:link w:val="5"/>
    <w:rsid w:val="004C4E89"/>
    <w:rPr>
      <w:rFonts w:eastAsia="黑体"/>
      <w:bCs/>
      <w:kern w:val="2"/>
      <w:sz w:val="24"/>
      <w:szCs w:val="21"/>
      <w:lang w:val="en-US" w:eastAsia="zh-CN" w:bidi="ar-SA"/>
    </w:rPr>
  </w:style>
  <w:style w:type="character" w:customStyle="1" w:styleId="60">
    <w:name w:val="标题 6 字符"/>
    <w:link w:val="6"/>
    <w:rsid w:val="00DE7881"/>
    <w:rPr>
      <w:rFonts w:ascii="Arial" w:eastAsia="黑体" w:hAnsi="Arial"/>
      <w:bCs/>
      <w:kern w:val="2"/>
      <w:sz w:val="24"/>
      <w:szCs w:val="24"/>
      <w:lang w:val="en-US" w:eastAsia="zh-CN" w:bidi="ar-SA"/>
    </w:rPr>
  </w:style>
  <w:style w:type="character" w:customStyle="1" w:styleId="70">
    <w:name w:val="标题 7 字符"/>
    <w:link w:val="7"/>
    <w:rsid w:val="00DE7881"/>
    <w:rPr>
      <w:rFonts w:eastAsia="黑体"/>
      <w:bCs/>
      <w:kern w:val="2"/>
      <w:sz w:val="24"/>
      <w:szCs w:val="24"/>
      <w:lang w:val="en-US" w:eastAsia="zh-CN" w:bidi="ar-SA"/>
    </w:rPr>
  </w:style>
  <w:style w:type="character" w:customStyle="1" w:styleId="80">
    <w:name w:val="标题 8 字符"/>
    <w:link w:val="8"/>
    <w:rsid w:val="00DE7881"/>
    <w:rPr>
      <w:rFonts w:ascii="Cambria" w:eastAsia="宋体" w:hAnsi="Cambria"/>
      <w:kern w:val="2"/>
      <w:lang w:val="en-US" w:eastAsia="zh-CN" w:bidi="ar-SA"/>
    </w:rPr>
  </w:style>
  <w:style w:type="character" w:customStyle="1" w:styleId="90">
    <w:name w:val="标题 9 字符"/>
    <w:link w:val="9"/>
    <w:rsid w:val="00DE7881"/>
    <w:rPr>
      <w:rFonts w:ascii="Arial" w:eastAsia="黑体" w:hAnsi="Arial"/>
      <w:kern w:val="2"/>
      <w:sz w:val="21"/>
      <w:szCs w:val="21"/>
      <w:lang w:val="en-US" w:eastAsia="zh-CN" w:bidi="ar-SA"/>
    </w:rPr>
  </w:style>
  <w:style w:type="paragraph" w:customStyle="1" w:styleId="a3">
    <w:name w:val="正文标题"/>
    <w:basedOn w:val="a"/>
    <w:next w:val="a"/>
    <w:rsid w:val="005F3A69"/>
    <w:pPr>
      <w:ind w:firstLineChars="0" w:firstLine="0"/>
      <w:jc w:val="center"/>
    </w:pPr>
    <w:rPr>
      <w:rFonts w:eastAsia="黑体"/>
      <w:sz w:val="44"/>
    </w:rPr>
  </w:style>
  <w:style w:type="paragraph" w:customStyle="1" w:styleId="a4">
    <w:name w:val="编号*"/>
    <w:basedOn w:val="a"/>
    <w:rsid w:val="00CD55B6"/>
    <w:pPr>
      <w:tabs>
        <w:tab w:val="num" w:pos="1531"/>
      </w:tabs>
      <w:spacing w:before="104" w:after="104"/>
      <w:ind w:left="1531" w:firstLineChars="0" w:hanging="340"/>
    </w:pPr>
  </w:style>
  <w:style w:type="paragraph" w:customStyle="1" w:styleId="a5">
    <w:name w:val="图"/>
    <w:basedOn w:val="a"/>
    <w:next w:val="a"/>
    <w:link w:val="Char0"/>
    <w:rsid w:val="00D50C77"/>
    <w:pPr>
      <w:tabs>
        <w:tab w:val="num" w:pos="510"/>
        <w:tab w:val="left" w:pos="777"/>
      </w:tabs>
      <w:spacing w:before="104" w:after="104"/>
      <w:ind w:left="510" w:firstLineChars="0" w:hanging="510"/>
      <w:jc w:val="center"/>
    </w:pPr>
  </w:style>
  <w:style w:type="character" w:customStyle="1" w:styleId="Char0">
    <w:name w:val="图 Char"/>
    <w:link w:val="a5"/>
    <w:rsid w:val="00DE7881"/>
    <w:rPr>
      <w:kern w:val="2"/>
      <w:sz w:val="24"/>
      <w:szCs w:val="24"/>
    </w:rPr>
  </w:style>
  <w:style w:type="paragraph" w:customStyle="1" w:styleId="a6">
    <w:name w:val="表"/>
    <w:basedOn w:val="a"/>
    <w:next w:val="a"/>
    <w:rsid w:val="009C76B0"/>
    <w:pPr>
      <w:keepNext/>
      <w:tabs>
        <w:tab w:val="num" w:pos="511"/>
      </w:tabs>
      <w:ind w:left="510" w:firstLineChars="0" w:hanging="510"/>
      <w:jc w:val="center"/>
    </w:pPr>
  </w:style>
  <w:style w:type="paragraph" w:customStyle="1" w:styleId="a7">
    <w:name w:val="编号"/>
    <w:basedOn w:val="a"/>
    <w:rsid w:val="00254F77"/>
    <w:pPr>
      <w:tabs>
        <w:tab w:val="num" w:pos="794"/>
      </w:tabs>
      <w:ind w:left="794" w:firstLineChars="0" w:hanging="374"/>
    </w:pPr>
  </w:style>
  <w:style w:type="paragraph" w:styleId="a8">
    <w:name w:val="header"/>
    <w:basedOn w:val="a"/>
    <w:rsid w:val="00840E4B"/>
    <w:pPr>
      <w:widowControl/>
      <w:tabs>
        <w:tab w:val="center" w:pos="4153"/>
        <w:tab w:val="right" w:pos="8306"/>
      </w:tabs>
      <w:snapToGrid w:val="0"/>
      <w:spacing w:afterLines="0" w:after="0"/>
      <w:jc w:val="center"/>
    </w:pPr>
    <w:rPr>
      <w:sz w:val="18"/>
      <w:szCs w:val="18"/>
    </w:rPr>
  </w:style>
  <w:style w:type="paragraph" w:styleId="a9">
    <w:name w:val="Document Map"/>
    <w:basedOn w:val="a"/>
    <w:semiHidden/>
    <w:rsid w:val="00AF2578"/>
    <w:pPr>
      <w:shd w:val="clear" w:color="auto" w:fill="000080"/>
    </w:pPr>
  </w:style>
  <w:style w:type="table" w:styleId="aa">
    <w:name w:val="Table Grid"/>
    <w:basedOn w:val="a1"/>
    <w:rsid w:val="00967186"/>
    <w:pPr>
      <w:widowControl w:val="0"/>
      <w:spacing w:afterLines="25" w:after="25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01">
    <w:name w:val="编号01"/>
    <w:basedOn w:val="a"/>
    <w:next w:val="a"/>
    <w:rsid w:val="005A6AC7"/>
    <w:pPr>
      <w:tabs>
        <w:tab w:val="num" w:pos="420"/>
      </w:tabs>
      <w:ind w:left="420" w:firstLineChars="0" w:hanging="420"/>
      <w:jc w:val="left"/>
    </w:pPr>
  </w:style>
  <w:style w:type="paragraph" w:customStyle="1" w:styleId="ab">
    <w:name w:val="编号."/>
    <w:basedOn w:val="a"/>
    <w:rsid w:val="005F3A69"/>
    <w:pPr>
      <w:tabs>
        <w:tab w:val="num" w:pos="1191"/>
      </w:tabs>
      <w:ind w:left="1191" w:firstLineChars="0" w:hanging="340"/>
      <w:jc w:val="left"/>
    </w:pPr>
  </w:style>
  <w:style w:type="paragraph" w:customStyle="1" w:styleId="ac">
    <w:name w:val="称谓开头"/>
    <w:basedOn w:val="a"/>
    <w:next w:val="a"/>
    <w:rsid w:val="0084095B"/>
    <w:pPr>
      <w:ind w:firstLineChars="0" w:firstLine="0"/>
      <w:jc w:val="left"/>
    </w:pPr>
    <w:rPr>
      <w:sz w:val="44"/>
    </w:rPr>
  </w:style>
  <w:style w:type="paragraph" w:styleId="ad">
    <w:name w:val="footer"/>
    <w:basedOn w:val="a"/>
    <w:link w:val="ae"/>
    <w:rsid w:val="00EB19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e">
    <w:name w:val="页脚 字符"/>
    <w:link w:val="ad"/>
    <w:rsid w:val="000942E3"/>
    <w:rPr>
      <w:rFonts w:eastAsia="宋体"/>
      <w:kern w:val="2"/>
      <w:sz w:val="18"/>
      <w:szCs w:val="18"/>
      <w:lang w:val="en-US" w:eastAsia="zh-CN" w:bidi="ar-SA"/>
    </w:rPr>
  </w:style>
  <w:style w:type="character" w:styleId="af">
    <w:name w:val="page number"/>
    <w:basedOn w:val="a0"/>
    <w:rsid w:val="00EB1948"/>
  </w:style>
  <w:style w:type="paragraph" w:styleId="af0">
    <w:name w:val="Title"/>
    <w:basedOn w:val="a"/>
    <w:next w:val="a"/>
    <w:link w:val="af1"/>
    <w:qFormat/>
    <w:rsid w:val="005F3A69"/>
    <w:pPr>
      <w:ind w:firstLineChars="0" w:firstLine="0"/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customStyle="1" w:styleId="af1">
    <w:name w:val="标题 字符"/>
    <w:link w:val="af0"/>
    <w:rsid w:val="00DE7881"/>
    <w:rPr>
      <w:rFonts w:ascii="Arial" w:eastAsia="宋体" w:hAnsi="Arial" w:cs="Arial"/>
      <w:b/>
      <w:bCs/>
      <w:kern w:val="2"/>
      <w:sz w:val="32"/>
      <w:szCs w:val="32"/>
      <w:lang w:val="en-US" w:eastAsia="zh-CN" w:bidi="ar-SA"/>
    </w:rPr>
  </w:style>
  <w:style w:type="paragraph" w:customStyle="1" w:styleId="af2">
    <w:name w:val="附件"/>
    <w:basedOn w:val="a"/>
    <w:next w:val="af0"/>
    <w:rsid w:val="004D6216"/>
    <w:pPr>
      <w:tabs>
        <w:tab w:val="num" w:pos="851"/>
      </w:tabs>
      <w:ind w:firstLineChars="0" w:firstLine="0"/>
      <w:jc w:val="center"/>
    </w:pPr>
    <w:rPr>
      <w:b/>
      <w:sz w:val="28"/>
    </w:rPr>
  </w:style>
  <w:style w:type="paragraph" w:customStyle="1" w:styleId="af3">
    <w:name w:val="编号箭头"/>
    <w:basedOn w:val="a"/>
    <w:rsid w:val="005F3A69"/>
    <w:pPr>
      <w:tabs>
        <w:tab w:val="num" w:pos="851"/>
      </w:tabs>
      <w:ind w:left="851" w:firstLineChars="0" w:hanging="420"/>
    </w:pPr>
  </w:style>
  <w:style w:type="paragraph" w:customStyle="1" w:styleId="21">
    <w:name w:val="目录 2"/>
    <w:basedOn w:val="a"/>
    <w:next w:val="a"/>
    <w:semiHidden/>
    <w:rsid w:val="00393404"/>
    <w:pPr>
      <w:spacing w:beforeLines="0" w:before="0" w:afterLines="0" w:after="0" w:line="240" w:lineRule="auto"/>
      <w:ind w:left="200" w:hangingChars="200" w:hanging="200"/>
      <w:jc w:val="left"/>
    </w:pPr>
    <w:rPr>
      <w:smallCaps/>
      <w:szCs w:val="20"/>
    </w:rPr>
  </w:style>
  <w:style w:type="paragraph" w:customStyle="1" w:styleId="11">
    <w:name w:val="目录 1"/>
    <w:basedOn w:val="a"/>
    <w:next w:val="a"/>
    <w:semiHidden/>
    <w:rsid w:val="00393404"/>
    <w:pPr>
      <w:spacing w:beforeLines="0" w:before="0" w:afterLines="0" w:after="0" w:line="240" w:lineRule="auto"/>
      <w:ind w:left="200" w:hangingChars="200" w:hanging="200"/>
      <w:jc w:val="left"/>
    </w:pPr>
    <w:rPr>
      <w:bCs/>
      <w:caps/>
      <w:szCs w:val="20"/>
    </w:rPr>
  </w:style>
  <w:style w:type="paragraph" w:customStyle="1" w:styleId="31">
    <w:name w:val="目录 3"/>
    <w:basedOn w:val="a"/>
    <w:next w:val="a"/>
    <w:semiHidden/>
    <w:rsid w:val="00387639"/>
    <w:pPr>
      <w:spacing w:beforeLines="0" w:before="0" w:afterLines="0" w:after="0" w:line="240" w:lineRule="auto"/>
      <w:ind w:firstLineChars="0" w:firstLine="0"/>
      <w:jc w:val="left"/>
    </w:pPr>
    <w:rPr>
      <w:iCs/>
      <w:szCs w:val="20"/>
    </w:rPr>
  </w:style>
  <w:style w:type="paragraph" w:customStyle="1" w:styleId="41">
    <w:name w:val="目录 4"/>
    <w:basedOn w:val="a"/>
    <w:next w:val="a"/>
    <w:semiHidden/>
    <w:rsid w:val="00393404"/>
    <w:pPr>
      <w:spacing w:beforeLines="0" w:before="0" w:afterLines="0" w:after="0" w:line="240" w:lineRule="auto"/>
      <w:ind w:left="200" w:hangingChars="200" w:hanging="200"/>
      <w:jc w:val="left"/>
    </w:pPr>
    <w:rPr>
      <w:szCs w:val="18"/>
    </w:rPr>
  </w:style>
  <w:style w:type="paragraph" w:customStyle="1" w:styleId="51">
    <w:name w:val="目录 5"/>
    <w:basedOn w:val="a"/>
    <w:next w:val="a"/>
    <w:semiHidden/>
    <w:rsid w:val="009C3027"/>
    <w:pPr>
      <w:spacing w:beforeLines="0" w:before="0" w:afterLines="0" w:after="0" w:line="240" w:lineRule="auto"/>
      <w:ind w:left="958"/>
      <w:jc w:val="left"/>
    </w:pPr>
    <w:rPr>
      <w:szCs w:val="18"/>
    </w:rPr>
  </w:style>
  <w:style w:type="paragraph" w:customStyle="1" w:styleId="61">
    <w:name w:val="目录 6"/>
    <w:basedOn w:val="a"/>
    <w:next w:val="a"/>
    <w:autoRedefine/>
    <w:semiHidden/>
    <w:rsid w:val="00F423FD"/>
    <w:pPr>
      <w:spacing w:before="0" w:after="0"/>
      <w:ind w:left="1200"/>
      <w:jc w:val="left"/>
    </w:pPr>
    <w:rPr>
      <w:sz w:val="18"/>
      <w:szCs w:val="18"/>
    </w:rPr>
  </w:style>
  <w:style w:type="paragraph" w:customStyle="1" w:styleId="71">
    <w:name w:val="目录 7"/>
    <w:basedOn w:val="a"/>
    <w:next w:val="a"/>
    <w:autoRedefine/>
    <w:semiHidden/>
    <w:rsid w:val="00F423FD"/>
    <w:pPr>
      <w:spacing w:before="0" w:after="0"/>
      <w:ind w:left="1440"/>
      <w:jc w:val="left"/>
    </w:pPr>
    <w:rPr>
      <w:sz w:val="18"/>
      <w:szCs w:val="18"/>
    </w:rPr>
  </w:style>
  <w:style w:type="paragraph" w:customStyle="1" w:styleId="81">
    <w:name w:val="目录 8"/>
    <w:basedOn w:val="a"/>
    <w:next w:val="a"/>
    <w:autoRedefine/>
    <w:semiHidden/>
    <w:rsid w:val="00F423FD"/>
    <w:pPr>
      <w:spacing w:before="0" w:after="0"/>
      <w:ind w:left="1680"/>
      <w:jc w:val="left"/>
    </w:pPr>
    <w:rPr>
      <w:sz w:val="18"/>
      <w:szCs w:val="18"/>
    </w:rPr>
  </w:style>
  <w:style w:type="paragraph" w:customStyle="1" w:styleId="91">
    <w:name w:val="目录 9"/>
    <w:basedOn w:val="a"/>
    <w:next w:val="a"/>
    <w:autoRedefine/>
    <w:semiHidden/>
    <w:rsid w:val="00F423FD"/>
    <w:pPr>
      <w:spacing w:before="0" w:after="0"/>
      <w:ind w:left="1920"/>
      <w:jc w:val="left"/>
    </w:pPr>
    <w:rPr>
      <w:sz w:val="18"/>
      <w:szCs w:val="18"/>
    </w:rPr>
  </w:style>
  <w:style w:type="paragraph" w:styleId="af4">
    <w:name w:val="table of figures"/>
    <w:basedOn w:val="a"/>
    <w:next w:val="a"/>
    <w:semiHidden/>
    <w:rsid w:val="00580D24"/>
    <w:pPr>
      <w:spacing w:beforeLines="0" w:before="0" w:afterLines="0" w:after="0" w:line="240" w:lineRule="auto"/>
      <w:ind w:firstLineChars="0" w:firstLine="0"/>
      <w:jc w:val="left"/>
    </w:pPr>
    <w:rPr>
      <w:smallCaps/>
      <w:szCs w:val="20"/>
    </w:rPr>
  </w:style>
  <w:style w:type="character" w:styleId="af5">
    <w:name w:val="Hyperlink"/>
    <w:rsid w:val="005175C7"/>
    <w:rPr>
      <w:color w:val="0000FF"/>
      <w:u w:val="none"/>
    </w:rPr>
  </w:style>
  <w:style w:type="paragraph" w:customStyle="1" w:styleId="52">
    <w:name w:val="表格文本中5号"/>
    <w:basedOn w:val="a3"/>
    <w:rsid w:val="005F5732"/>
    <w:pPr>
      <w:spacing w:beforeLines="0" w:before="0" w:afterLines="0" w:after="0" w:line="240" w:lineRule="auto"/>
    </w:pPr>
    <w:rPr>
      <w:rFonts w:ascii="宋体" w:eastAsia="宋体" w:hAnsi="宋体"/>
      <w:sz w:val="21"/>
    </w:rPr>
  </w:style>
  <w:style w:type="paragraph" w:customStyle="1" w:styleId="42">
    <w:name w:val="表格文本左4号"/>
    <w:basedOn w:val="a"/>
    <w:rsid w:val="005F5732"/>
    <w:pPr>
      <w:spacing w:beforeLines="0" w:before="0" w:afterLines="0" w:after="0" w:line="240" w:lineRule="auto"/>
      <w:ind w:firstLineChars="0" w:firstLine="0"/>
    </w:pPr>
  </w:style>
  <w:style w:type="paragraph" w:customStyle="1" w:styleId="43">
    <w:name w:val="表格文本中4号"/>
    <w:basedOn w:val="a3"/>
    <w:next w:val="42"/>
    <w:rsid w:val="005F5732"/>
    <w:pPr>
      <w:spacing w:beforeLines="0" w:before="0" w:afterLines="0" w:after="0" w:line="240" w:lineRule="auto"/>
    </w:pPr>
    <w:rPr>
      <w:rFonts w:eastAsia="宋体"/>
      <w:sz w:val="24"/>
    </w:rPr>
  </w:style>
  <w:style w:type="paragraph" w:customStyle="1" w:styleId="53">
    <w:name w:val="表格文本左5号"/>
    <w:basedOn w:val="a3"/>
    <w:rsid w:val="005F5732"/>
    <w:pPr>
      <w:spacing w:beforeLines="0" w:before="0" w:afterLines="0" w:after="0" w:line="240" w:lineRule="auto"/>
      <w:jc w:val="left"/>
    </w:pPr>
    <w:rPr>
      <w:rFonts w:ascii="宋体" w:eastAsia="宋体" w:hAnsi="宋体"/>
      <w:sz w:val="21"/>
    </w:rPr>
  </w:style>
  <w:style w:type="paragraph" w:customStyle="1" w:styleId="12">
    <w:name w:val="附表1"/>
    <w:basedOn w:val="a"/>
    <w:next w:val="a"/>
    <w:link w:val="1Char"/>
    <w:rsid w:val="009E37B6"/>
    <w:pPr>
      <w:pageBreakBefore/>
      <w:tabs>
        <w:tab w:val="num" w:pos="851"/>
      </w:tabs>
      <w:ind w:left="851" w:firstLineChars="0" w:hanging="851"/>
      <w:jc w:val="center"/>
    </w:pPr>
    <w:rPr>
      <w:sz w:val="28"/>
      <w:szCs w:val="28"/>
    </w:rPr>
  </w:style>
  <w:style w:type="character" w:customStyle="1" w:styleId="1Char">
    <w:name w:val="附表1 Char"/>
    <w:link w:val="12"/>
    <w:rsid w:val="00DE7881"/>
    <w:rPr>
      <w:kern w:val="2"/>
      <w:sz w:val="28"/>
      <w:szCs w:val="28"/>
    </w:rPr>
  </w:style>
  <w:style w:type="paragraph" w:customStyle="1" w:styleId="af6">
    <w:name w:val="附图"/>
    <w:basedOn w:val="12"/>
    <w:next w:val="a"/>
    <w:rsid w:val="009E37B6"/>
    <w:pPr>
      <w:tabs>
        <w:tab w:val="clear" w:pos="851"/>
        <w:tab w:val="num" w:pos="420"/>
      </w:tabs>
      <w:spacing w:before="104" w:after="104"/>
      <w:ind w:left="420" w:hanging="420"/>
    </w:pPr>
  </w:style>
  <w:style w:type="paragraph" w:styleId="af7">
    <w:name w:val="footnote text"/>
    <w:basedOn w:val="a"/>
    <w:semiHidden/>
    <w:rsid w:val="00D91AC4"/>
    <w:pPr>
      <w:widowControl/>
      <w:spacing w:beforeLines="0" w:before="0" w:afterLines="0" w:after="0" w:line="240" w:lineRule="auto"/>
      <w:ind w:firstLineChars="0" w:firstLine="0"/>
      <w:jc w:val="left"/>
    </w:pPr>
    <w:rPr>
      <w:kern w:val="0"/>
      <w:sz w:val="20"/>
      <w:szCs w:val="20"/>
      <w:lang w:val="pl-PL" w:eastAsia="pl-PL"/>
    </w:rPr>
  </w:style>
  <w:style w:type="character" w:styleId="af8">
    <w:name w:val="footnote reference"/>
    <w:semiHidden/>
    <w:rsid w:val="00D91AC4"/>
    <w:rPr>
      <w:vertAlign w:val="superscript"/>
    </w:rPr>
  </w:style>
  <w:style w:type="paragraph" w:customStyle="1" w:styleId="13">
    <w:name w:val="样式 标题 1 + (西文) 宋体"/>
    <w:basedOn w:val="1"/>
    <w:rsid w:val="00CD72EC"/>
    <w:pPr>
      <w:keepNext w:val="0"/>
      <w:pageBreakBefore/>
      <w:numPr>
        <w:numId w:val="0"/>
      </w:numPr>
      <w:tabs>
        <w:tab w:val="num" w:pos="510"/>
      </w:tabs>
      <w:spacing w:before="60" w:after="60"/>
      <w:ind w:left="510" w:hanging="90"/>
      <w:jc w:val="center"/>
    </w:pPr>
    <w:rPr>
      <w:bCs w:val="0"/>
      <w:sz w:val="32"/>
      <w:szCs w:val="32"/>
    </w:rPr>
  </w:style>
  <w:style w:type="paragraph" w:customStyle="1" w:styleId="Char1">
    <w:name w:val="Char"/>
    <w:basedOn w:val="a"/>
    <w:autoRedefine/>
    <w:rsid w:val="003E744C"/>
    <w:pPr>
      <w:tabs>
        <w:tab w:val="num" w:pos="360"/>
      </w:tabs>
      <w:spacing w:beforeLines="0" w:before="0" w:afterLines="0" w:after="0" w:line="240" w:lineRule="auto"/>
      <w:ind w:firstLineChars="0" w:firstLine="0"/>
    </w:pPr>
  </w:style>
  <w:style w:type="paragraph" w:customStyle="1" w:styleId="Style10">
    <w:name w:val="_Style 10"/>
    <w:basedOn w:val="a"/>
    <w:rsid w:val="000942E3"/>
    <w:pPr>
      <w:spacing w:beforeLines="0" w:before="0" w:afterLines="0" w:after="0" w:line="240" w:lineRule="auto"/>
      <w:ind w:firstLineChars="0" w:firstLine="0"/>
    </w:pPr>
    <w:rPr>
      <w:sz w:val="21"/>
    </w:rPr>
  </w:style>
  <w:style w:type="paragraph" w:styleId="af9">
    <w:name w:val="Normal Indent"/>
    <w:basedOn w:val="a"/>
    <w:rsid w:val="000942E3"/>
    <w:pPr>
      <w:spacing w:beforeLines="0" w:before="0" w:afterLines="0" w:after="0" w:line="240" w:lineRule="auto"/>
      <w:ind w:firstLineChars="0" w:firstLine="499"/>
    </w:pPr>
    <w:rPr>
      <w:sz w:val="21"/>
      <w:szCs w:val="20"/>
    </w:rPr>
  </w:style>
  <w:style w:type="paragraph" w:styleId="afa">
    <w:name w:val="Body Text Indent"/>
    <w:basedOn w:val="a"/>
    <w:link w:val="afb"/>
    <w:rsid w:val="00A20A6C"/>
    <w:pPr>
      <w:spacing w:beforeLines="0" w:before="0" w:afterLines="0" w:after="120"/>
      <w:ind w:leftChars="200" w:left="420" w:firstLineChars="0" w:firstLine="0"/>
      <w:jc w:val="left"/>
    </w:pPr>
    <w:rPr>
      <w:sz w:val="21"/>
    </w:rPr>
  </w:style>
  <w:style w:type="character" w:customStyle="1" w:styleId="afb">
    <w:name w:val="正文文本缩进 字符"/>
    <w:link w:val="afa"/>
    <w:rsid w:val="00A20A6C"/>
    <w:rPr>
      <w:rFonts w:eastAsia="宋体"/>
      <w:kern w:val="2"/>
      <w:sz w:val="21"/>
      <w:szCs w:val="24"/>
      <w:lang w:val="en-US" w:eastAsia="zh-CN" w:bidi="ar-SA"/>
    </w:rPr>
  </w:style>
  <w:style w:type="paragraph" w:styleId="afc">
    <w:name w:val="Date"/>
    <w:basedOn w:val="a"/>
    <w:next w:val="a"/>
    <w:link w:val="afd"/>
    <w:rsid w:val="00AB181C"/>
    <w:pPr>
      <w:ind w:leftChars="2500" w:left="100"/>
    </w:pPr>
  </w:style>
  <w:style w:type="character" w:customStyle="1" w:styleId="afd">
    <w:name w:val="日期 字符"/>
    <w:link w:val="afc"/>
    <w:rsid w:val="00DE7881"/>
    <w:rPr>
      <w:rFonts w:eastAsia="宋体"/>
      <w:kern w:val="2"/>
      <w:sz w:val="24"/>
      <w:szCs w:val="24"/>
      <w:lang w:val="en-US" w:eastAsia="zh-CN" w:bidi="ar-SA"/>
    </w:rPr>
  </w:style>
  <w:style w:type="paragraph" w:customStyle="1" w:styleId="025025">
    <w:name w:val="样式 标题 + 段前: 0.25 行 段后: 0.25 行 行距: 单倍行距"/>
    <w:basedOn w:val="af0"/>
    <w:autoRedefine/>
    <w:rsid w:val="004C4E89"/>
    <w:pPr>
      <w:pageBreakBefore/>
      <w:spacing w:beforeLines="150" w:before="624" w:afterLines="100" w:after="416"/>
      <w:ind w:firstLine="480"/>
    </w:pPr>
    <w:rPr>
      <w:rFonts w:ascii="黑体" w:eastAsia="黑体" w:cs="宋体"/>
      <w:b w:val="0"/>
      <w:szCs w:val="20"/>
    </w:rPr>
  </w:style>
  <w:style w:type="paragraph" w:customStyle="1" w:styleId="1025025025">
    <w:name w:val="样式 样式 样式 样式 标题 1 + (西文) 宋体 + 段前: 0.25 行 段后: 0.25 行 + 段前: 0.25 行 ..."/>
    <w:basedOn w:val="a"/>
    <w:autoRedefine/>
    <w:rsid w:val="004C4E89"/>
    <w:pPr>
      <w:pageBreakBefore/>
      <w:spacing w:beforeLines="100" w:before="416" w:afterLines="50" w:after="208"/>
      <w:ind w:firstLineChars="0" w:firstLine="0"/>
      <w:jc w:val="center"/>
      <w:outlineLvl w:val="0"/>
    </w:pPr>
    <w:rPr>
      <w:rFonts w:ascii="宋体" w:hAnsi="宋体" w:cs="宋体"/>
      <w:b/>
      <w:bCs/>
      <w:kern w:val="44"/>
      <w:sz w:val="36"/>
      <w:szCs w:val="20"/>
    </w:rPr>
  </w:style>
  <w:style w:type="character" w:customStyle="1" w:styleId="apple-style-span">
    <w:name w:val="apple-style-span"/>
    <w:basedOn w:val="a0"/>
    <w:rsid w:val="00DE7881"/>
  </w:style>
  <w:style w:type="paragraph" w:styleId="afe">
    <w:name w:val="endnote text"/>
    <w:basedOn w:val="a"/>
    <w:semiHidden/>
    <w:rsid w:val="00DE7881"/>
    <w:pPr>
      <w:tabs>
        <w:tab w:val="left" w:pos="498"/>
      </w:tabs>
      <w:spacing w:beforeLines="0" w:before="0" w:afterLines="0" w:after="0" w:line="240" w:lineRule="auto"/>
      <w:ind w:left="200" w:hangingChars="200" w:hanging="200"/>
    </w:pPr>
    <w:rPr>
      <w:szCs w:val="20"/>
    </w:rPr>
  </w:style>
  <w:style w:type="paragraph" w:customStyle="1" w:styleId="aff">
    <w:name w:val="文档正文"/>
    <w:basedOn w:val="a"/>
    <w:link w:val="Char2"/>
    <w:rsid w:val="00DE7881"/>
    <w:pPr>
      <w:spacing w:beforeLines="0" w:before="0" w:afterLines="0" w:after="0" w:line="240" w:lineRule="auto"/>
      <w:ind w:firstLineChars="0" w:firstLine="0"/>
    </w:pPr>
    <w:rPr>
      <w:rFonts w:ascii="宋体"/>
      <w:szCs w:val="20"/>
    </w:rPr>
  </w:style>
  <w:style w:type="character" w:customStyle="1" w:styleId="Char2">
    <w:name w:val="文档正文 Char"/>
    <w:link w:val="aff"/>
    <w:rsid w:val="00DE7881"/>
    <w:rPr>
      <w:rFonts w:ascii="宋体" w:eastAsia="宋体"/>
      <w:kern w:val="2"/>
      <w:sz w:val="24"/>
      <w:lang w:val="en-US" w:eastAsia="zh-CN" w:bidi="ar-SA"/>
    </w:rPr>
  </w:style>
  <w:style w:type="paragraph" w:styleId="HTML">
    <w:name w:val="HTML Preformatted"/>
    <w:basedOn w:val="a"/>
    <w:rsid w:val="00DE788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Lines="0" w:before="0" w:afterLines="0" w:after="0" w:line="240" w:lineRule="auto"/>
      <w:ind w:firstLineChars="0" w:firstLine="0"/>
      <w:jc w:val="left"/>
    </w:pPr>
    <w:rPr>
      <w:rFonts w:ascii="宋体" w:hAnsi="宋体" w:cs="宋体"/>
      <w:kern w:val="0"/>
    </w:rPr>
  </w:style>
  <w:style w:type="paragraph" w:customStyle="1" w:styleId="3025025">
    <w:name w:val="样式 标题 3 + (西文) 宋体 段前: 0.25 行 段后: 0.25 行"/>
    <w:basedOn w:val="3"/>
    <w:autoRedefine/>
    <w:rsid w:val="00DE7881"/>
    <w:pPr>
      <w:keepNext w:val="0"/>
      <w:numPr>
        <w:ilvl w:val="0"/>
        <w:numId w:val="0"/>
      </w:numPr>
      <w:tabs>
        <w:tab w:val="num" w:pos="1260"/>
      </w:tabs>
      <w:ind w:left="1260"/>
    </w:pPr>
    <w:rPr>
      <w:rFonts w:ascii="宋体" w:hAnsi="宋体" w:cs="宋体"/>
      <w:bCs w:val="0"/>
      <w:sz w:val="24"/>
      <w:szCs w:val="20"/>
    </w:rPr>
  </w:style>
  <w:style w:type="paragraph" w:customStyle="1" w:styleId="1025025">
    <w:name w:val="样式 样式 标题 1 + (西文) 宋体 + 段前: 0.25 行 段后: 0.25 行"/>
    <w:basedOn w:val="13"/>
    <w:rsid w:val="00DE7881"/>
    <w:rPr>
      <w:rFonts w:cs="宋体"/>
      <w:bCs/>
      <w:szCs w:val="20"/>
    </w:rPr>
  </w:style>
  <w:style w:type="paragraph" w:customStyle="1" w:styleId="02502515">
    <w:name w:val="样式 段前: 0.25 行 段后: 0.25 行 行距: 1.5 倍行距"/>
    <w:basedOn w:val="a"/>
    <w:rsid w:val="00DE7881"/>
    <w:pPr>
      <w:spacing w:line="360" w:lineRule="auto"/>
      <w:ind w:firstLineChars="0" w:firstLine="0"/>
    </w:pPr>
    <w:rPr>
      <w:rFonts w:cs="宋体"/>
      <w:szCs w:val="20"/>
    </w:rPr>
  </w:style>
  <w:style w:type="paragraph" w:customStyle="1" w:styleId="10250250250">
    <w:name w:val="样式 样式 样式 标题 1 + (西文) 宋体 + 段前: 0.25 行 段后: 0.25 行 + 段前: 0.25 行 段后..."/>
    <w:basedOn w:val="1025025"/>
    <w:rsid w:val="00DE7881"/>
    <w:pPr>
      <w:spacing w:beforeLines="0" w:before="100" w:beforeAutospacing="1" w:afterLines="0" w:after="100" w:afterAutospacing="1"/>
    </w:pPr>
  </w:style>
  <w:style w:type="paragraph" w:customStyle="1" w:styleId="10250250">
    <w:name w:val="样式 样式 标题 1 + (西文) 宋体 + 段前: 0.25 行 段后: 0.25 行 行距: 单倍行距"/>
    <w:basedOn w:val="13"/>
    <w:autoRedefine/>
    <w:rsid w:val="00DE7881"/>
    <w:pPr>
      <w:spacing w:beforeLines="100" w:before="100" w:afterLines="50" w:after="50"/>
    </w:pPr>
    <w:rPr>
      <w:rFonts w:cs="宋体"/>
      <w:bCs/>
      <w:szCs w:val="20"/>
    </w:rPr>
  </w:style>
  <w:style w:type="paragraph" w:styleId="aff0">
    <w:name w:val="caption"/>
    <w:basedOn w:val="a"/>
    <w:next w:val="a"/>
    <w:qFormat/>
    <w:rsid w:val="00DE7881"/>
    <w:rPr>
      <w:rFonts w:ascii="Arial" w:eastAsia="黑体" w:hAnsi="Arial" w:cs="Arial"/>
      <w:sz w:val="20"/>
      <w:szCs w:val="20"/>
    </w:rPr>
  </w:style>
  <w:style w:type="paragraph" w:styleId="aff1">
    <w:name w:val="List Number"/>
    <w:basedOn w:val="a"/>
    <w:rsid w:val="00DE7881"/>
    <w:pPr>
      <w:ind w:firstLineChars="0" w:firstLine="0"/>
    </w:pPr>
  </w:style>
  <w:style w:type="paragraph" w:customStyle="1" w:styleId="aff2">
    <w:name w:val="图号"/>
    <w:basedOn w:val="a"/>
    <w:autoRedefine/>
    <w:rsid w:val="00DE7881"/>
    <w:pPr>
      <w:jc w:val="center"/>
    </w:pPr>
    <w:rPr>
      <w:sz w:val="21"/>
    </w:rPr>
  </w:style>
  <w:style w:type="paragraph" w:styleId="aff3">
    <w:name w:val="Body Text"/>
    <w:basedOn w:val="a"/>
    <w:link w:val="aff4"/>
    <w:rsid w:val="00DE7881"/>
    <w:pPr>
      <w:spacing w:after="120"/>
    </w:pPr>
  </w:style>
  <w:style w:type="character" w:customStyle="1" w:styleId="aff4">
    <w:name w:val="正文文本 字符"/>
    <w:link w:val="aff3"/>
    <w:rsid w:val="00DE7881"/>
    <w:rPr>
      <w:rFonts w:eastAsia="宋体"/>
      <w:kern w:val="2"/>
      <w:sz w:val="24"/>
      <w:szCs w:val="24"/>
      <w:lang w:val="en-US" w:eastAsia="zh-CN" w:bidi="ar-SA"/>
    </w:rPr>
  </w:style>
  <w:style w:type="paragraph" w:customStyle="1" w:styleId="025">
    <w:name w:val="样式 正文文本 + 段后: 0.25 行"/>
    <w:basedOn w:val="aff3"/>
    <w:autoRedefine/>
    <w:rsid w:val="00DE7881"/>
    <w:pPr>
      <w:spacing w:before="78" w:after="78" w:line="240" w:lineRule="auto"/>
      <w:ind w:firstLine="480"/>
    </w:pPr>
    <w:rPr>
      <w:rFonts w:cs="宋体"/>
      <w:szCs w:val="20"/>
    </w:rPr>
  </w:style>
  <w:style w:type="paragraph" w:customStyle="1" w:styleId="0251">
    <w:name w:val="样式 正文文本 + 段后: 0.25 行1"/>
    <w:basedOn w:val="aff3"/>
    <w:rsid w:val="00DE7881"/>
    <w:pPr>
      <w:spacing w:after="25"/>
    </w:pPr>
    <w:rPr>
      <w:rFonts w:cs="宋体"/>
      <w:szCs w:val="20"/>
    </w:rPr>
  </w:style>
  <w:style w:type="paragraph" w:customStyle="1" w:styleId="0250250">
    <w:name w:val="样式 段前: 0.25 行 段后: 0.25 行 行距: 单倍行距 首行缩进:  0 字符"/>
    <w:basedOn w:val="a"/>
    <w:autoRedefine/>
    <w:rsid w:val="00DE7881"/>
    <w:pPr>
      <w:ind w:firstLineChars="0" w:firstLine="0"/>
    </w:pPr>
    <w:rPr>
      <w:rFonts w:cs="宋体"/>
      <w:szCs w:val="20"/>
    </w:rPr>
  </w:style>
  <w:style w:type="paragraph" w:customStyle="1" w:styleId="10505">
    <w:name w:val="样式 样式1 + 段前: 0.5 行 段后: 0.5 行"/>
    <w:basedOn w:val="a"/>
    <w:rsid w:val="00DE7881"/>
    <w:pPr>
      <w:spacing w:beforeLines="50" w:before="156" w:afterLines="50" w:after="156" w:line="400" w:lineRule="exact"/>
      <w:ind w:firstLineChars="0" w:firstLine="0"/>
      <w:jc w:val="left"/>
    </w:pPr>
    <w:rPr>
      <w:rFonts w:ascii="宋体" w:eastAsia="黑体" w:hAnsi="宋体"/>
      <w:szCs w:val="20"/>
    </w:rPr>
  </w:style>
  <w:style w:type="paragraph" w:styleId="aff5">
    <w:name w:val="Block Text"/>
    <w:basedOn w:val="a"/>
    <w:rsid w:val="00DE7881"/>
    <w:pPr>
      <w:spacing w:beforeLines="0" w:before="0" w:afterLines="0" w:after="0"/>
      <w:ind w:leftChars="50" w:left="105" w:rightChars="50" w:right="50" w:firstLine="500"/>
    </w:pPr>
    <w:rPr>
      <w:rFonts w:ascii="黑体"/>
      <w:spacing w:val="20"/>
      <w:sz w:val="21"/>
      <w:szCs w:val="20"/>
    </w:rPr>
  </w:style>
  <w:style w:type="paragraph" w:customStyle="1" w:styleId="14">
    <w:name w:val="样式1"/>
    <w:basedOn w:val="a"/>
    <w:rsid w:val="00DE7881"/>
    <w:pPr>
      <w:spacing w:beforeLines="0" w:before="0" w:afterLines="50" w:after="156" w:line="380" w:lineRule="exact"/>
      <w:ind w:firstLineChars="0" w:firstLine="0"/>
    </w:pPr>
    <w:rPr>
      <w:rFonts w:ascii="FangSong_GB2312" w:eastAsia="FangSong_GB2312" w:hAnsi="FangSong_GB2312"/>
      <w:b/>
    </w:rPr>
  </w:style>
  <w:style w:type="paragraph" w:customStyle="1" w:styleId="aff6">
    <w:name w:val="加粗"/>
    <w:basedOn w:val="aff"/>
    <w:link w:val="Char3"/>
    <w:autoRedefine/>
    <w:rsid w:val="00DE7881"/>
    <w:pPr>
      <w:spacing w:beforeLines="25" w:before="25" w:afterLines="25" w:after="25" w:line="300" w:lineRule="auto"/>
      <w:jc w:val="left"/>
    </w:pPr>
    <w:rPr>
      <w:b/>
    </w:rPr>
  </w:style>
  <w:style w:type="character" w:customStyle="1" w:styleId="Char3">
    <w:name w:val="加粗 Char"/>
    <w:link w:val="aff6"/>
    <w:rsid w:val="00DE7881"/>
    <w:rPr>
      <w:rFonts w:ascii="宋体" w:eastAsia="宋体"/>
      <w:b/>
      <w:kern w:val="2"/>
      <w:sz w:val="24"/>
      <w:lang w:val="en-US" w:eastAsia="zh-CN" w:bidi="ar-SA"/>
    </w:rPr>
  </w:style>
  <w:style w:type="paragraph" w:styleId="aff7">
    <w:name w:val="Normal (Web)"/>
    <w:basedOn w:val="a"/>
    <w:rsid w:val="00DE7881"/>
    <w:pPr>
      <w:widowControl/>
      <w:spacing w:beforeLines="0" w:before="100" w:beforeAutospacing="1" w:afterLines="0" w:after="100" w:afterAutospacing="1"/>
      <w:ind w:firstLineChars="0" w:firstLine="0"/>
      <w:jc w:val="left"/>
    </w:pPr>
    <w:rPr>
      <w:rFonts w:ascii="宋体" w:hAnsi="宋体" w:cs="宋体"/>
      <w:kern w:val="0"/>
    </w:rPr>
  </w:style>
  <w:style w:type="character" w:customStyle="1" w:styleId="CharChar">
    <w:name w:val="页脚 Char Char"/>
    <w:rsid w:val="00DE7881"/>
    <w:rPr>
      <w:rFonts w:ascii="Times New Roman" w:hAnsi="Times New Roman"/>
      <w:kern w:val="2"/>
      <w:sz w:val="18"/>
      <w:szCs w:val="18"/>
    </w:rPr>
  </w:style>
  <w:style w:type="paragraph" w:customStyle="1" w:styleId="aff8">
    <w:name w:val="列出段落"/>
    <w:basedOn w:val="a"/>
    <w:qFormat/>
    <w:rsid w:val="00DE7881"/>
    <w:pPr>
      <w:spacing w:beforeLines="0" w:before="0" w:afterLines="0" w:after="0"/>
      <w:ind w:left="720" w:firstLineChars="0" w:firstLine="0"/>
      <w:contextualSpacing/>
    </w:pPr>
    <w:rPr>
      <w:rFonts w:ascii="Calibri" w:hAnsi="Calibri"/>
      <w:sz w:val="21"/>
      <w:szCs w:val="22"/>
    </w:rPr>
  </w:style>
  <w:style w:type="character" w:customStyle="1" w:styleId="CharChar0">
    <w:name w:val="页眉 Char Char"/>
    <w:rsid w:val="00DE7881"/>
    <w:rPr>
      <w:rFonts w:ascii="Times New Roman" w:hAnsi="Times New Roman"/>
      <w:kern w:val="2"/>
      <w:sz w:val="18"/>
      <w:szCs w:val="18"/>
    </w:rPr>
  </w:style>
  <w:style w:type="character" w:customStyle="1" w:styleId="aff9">
    <w:name w:val="无间隔 字符"/>
    <w:link w:val="affa"/>
    <w:rsid w:val="00DE7881"/>
    <w:rPr>
      <w:rFonts w:ascii="Calibri" w:eastAsia="宋体" w:hAnsi="Calibri"/>
      <w:kern w:val="2"/>
      <w:sz w:val="21"/>
      <w:szCs w:val="22"/>
      <w:lang w:val="en-US" w:eastAsia="zh-CN" w:bidi="ar-SA"/>
    </w:rPr>
  </w:style>
  <w:style w:type="paragraph" w:styleId="affa">
    <w:name w:val="No Spacing"/>
    <w:basedOn w:val="a"/>
    <w:link w:val="aff9"/>
    <w:qFormat/>
    <w:rsid w:val="00DE7881"/>
    <w:pPr>
      <w:spacing w:beforeLines="0" w:before="0" w:afterLines="0" w:after="0"/>
      <w:ind w:firstLineChars="0" w:firstLine="0"/>
    </w:pPr>
    <w:rPr>
      <w:rFonts w:ascii="Calibri" w:hAnsi="Calibri"/>
      <w:sz w:val="21"/>
      <w:szCs w:val="22"/>
    </w:rPr>
  </w:style>
  <w:style w:type="character" w:customStyle="1" w:styleId="2CharChar">
    <w:name w:val="标题 2 Char Char"/>
    <w:rsid w:val="00DE7881"/>
    <w:rPr>
      <w:rFonts w:ascii="Cambria" w:eastAsia="宋体" w:hAnsi="Cambria" w:cs="Times New Roman"/>
      <w:b/>
      <w:bCs/>
      <w:sz w:val="26"/>
      <w:szCs w:val="26"/>
    </w:rPr>
  </w:style>
  <w:style w:type="character" w:styleId="affb">
    <w:name w:val="Subtle Reference"/>
    <w:qFormat/>
    <w:rsid w:val="00DE7881"/>
    <w:rPr>
      <w:smallCaps/>
    </w:rPr>
  </w:style>
  <w:style w:type="character" w:customStyle="1" w:styleId="affc">
    <w:name w:val="明显引用 字符"/>
    <w:link w:val="affd"/>
    <w:rsid w:val="00DE7881"/>
    <w:rPr>
      <w:b/>
      <w:bCs/>
      <w:i/>
      <w:iCs/>
      <w:lang w:bidi="ar-SA"/>
    </w:rPr>
  </w:style>
  <w:style w:type="paragraph" w:styleId="affd">
    <w:name w:val="Intense Quote"/>
    <w:basedOn w:val="a"/>
    <w:next w:val="a"/>
    <w:link w:val="affc"/>
    <w:qFormat/>
    <w:rsid w:val="00DE7881"/>
    <w:pPr>
      <w:pBdr>
        <w:bottom w:val="single" w:sz="4" w:space="1" w:color="auto"/>
      </w:pBdr>
      <w:spacing w:beforeLines="0" w:before="200" w:afterLines="0" w:after="280"/>
      <w:ind w:left="1008" w:right="1152" w:firstLineChars="0" w:firstLine="0"/>
    </w:pPr>
    <w:rPr>
      <w:rFonts w:eastAsia="Times New Roman"/>
      <w:b/>
      <w:bCs/>
      <w:i/>
      <w:iCs/>
      <w:kern w:val="0"/>
      <w:sz w:val="20"/>
      <w:szCs w:val="20"/>
    </w:rPr>
  </w:style>
  <w:style w:type="character" w:styleId="affe">
    <w:name w:val="Subtle Emphasis"/>
    <w:qFormat/>
    <w:rsid w:val="00DE7881"/>
    <w:rPr>
      <w:i/>
      <w:iCs/>
    </w:rPr>
  </w:style>
  <w:style w:type="character" w:customStyle="1" w:styleId="afff">
    <w:name w:val="副标题 字符"/>
    <w:link w:val="afff0"/>
    <w:rsid w:val="00DE7881"/>
    <w:rPr>
      <w:rFonts w:ascii="Cambria" w:eastAsia="宋体" w:hAnsi="Cambria"/>
      <w:i/>
      <w:iCs/>
      <w:spacing w:val="13"/>
      <w:sz w:val="24"/>
      <w:szCs w:val="24"/>
      <w:lang w:bidi="ar-SA"/>
    </w:rPr>
  </w:style>
  <w:style w:type="paragraph" w:styleId="afff0">
    <w:name w:val="Subtitle"/>
    <w:basedOn w:val="a"/>
    <w:next w:val="a"/>
    <w:link w:val="afff"/>
    <w:qFormat/>
    <w:rsid w:val="00DE7881"/>
    <w:pPr>
      <w:spacing w:beforeLines="0" w:before="0" w:afterLines="0" w:after="600"/>
      <w:ind w:firstLineChars="0" w:firstLine="0"/>
    </w:pPr>
    <w:rPr>
      <w:rFonts w:ascii="Cambria" w:hAnsi="Cambria"/>
      <w:i/>
      <w:iCs/>
      <w:spacing w:val="13"/>
      <w:kern w:val="0"/>
    </w:rPr>
  </w:style>
  <w:style w:type="character" w:customStyle="1" w:styleId="afff1">
    <w:name w:val="引用 字符"/>
    <w:link w:val="afff2"/>
    <w:rsid w:val="00DE7881"/>
    <w:rPr>
      <w:i/>
      <w:iCs/>
      <w:lang w:bidi="ar-SA"/>
    </w:rPr>
  </w:style>
  <w:style w:type="paragraph" w:styleId="afff2">
    <w:name w:val="Quote"/>
    <w:basedOn w:val="a"/>
    <w:next w:val="a"/>
    <w:link w:val="afff1"/>
    <w:qFormat/>
    <w:rsid w:val="00DE7881"/>
    <w:pPr>
      <w:spacing w:beforeLines="0" w:before="200" w:afterLines="0" w:after="0"/>
      <w:ind w:left="360" w:right="360" w:firstLineChars="0" w:firstLine="0"/>
    </w:pPr>
    <w:rPr>
      <w:rFonts w:eastAsia="Times New Roman"/>
      <w:i/>
      <w:iCs/>
      <w:kern w:val="0"/>
      <w:sz w:val="20"/>
      <w:szCs w:val="20"/>
    </w:rPr>
  </w:style>
  <w:style w:type="character" w:customStyle="1" w:styleId="CharChar14">
    <w:name w:val="Char Char14"/>
    <w:rsid w:val="0085167A"/>
    <w:rPr>
      <w:rFonts w:ascii="Cambria" w:eastAsia="宋体" w:hAnsi="Cambria" w:cs="Times New Roman"/>
      <w:b/>
      <w:bCs/>
      <w:sz w:val="28"/>
      <w:szCs w:val="28"/>
    </w:rPr>
  </w:style>
  <w:style w:type="character" w:customStyle="1" w:styleId="CharChar13">
    <w:name w:val="Char Char13"/>
    <w:rsid w:val="0085167A"/>
    <w:rPr>
      <w:rFonts w:ascii="Cambria" w:eastAsia="宋体" w:hAnsi="Cambria" w:cs="Times New Roman"/>
      <w:b/>
      <w:bCs/>
      <w:sz w:val="26"/>
      <w:szCs w:val="26"/>
    </w:rPr>
  </w:style>
  <w:style w:type="character" w:customStyle="1" w:styleId="CharChar12">
    <w:name w:val="Char Char12"/>
    <w:rsid w:val="0085167A"/>
    <w:rPr>
      <w:rFonts w:ascii="Cambria" w:eastAsia="宋体" w:hAnsi="Cambria" w:cs="Times New Roman"/>
      <w:b/>
      <w:bCs/>
    </w:rPr>
  </w:style>
  <w:style w:type="character" w:customStyle="1" w:styleId="CharChar11">
    <w:name w:val="Char Char11"/>
    <w:rsid w:val="0085167A"/>
    <w:rPr>
      <w:rFonts w:ascii="Cambria" w:eastAsia="宋体" w:hAnsi="Cambria" w:cs="Times New Roman"/>
      <w:b/>
      <w:bCs/>
      <w:i/>
      <w:iCs/>
    </w:rPr>
  </w:style>
  <w:style w:type="character" w:customStyle="1" w:styleId="CharChar10">
    <w:name w:val="Char Char10"/>
    <w:rsid w:val="0085167A"/>
    <w:rPr>
      <w:rFonts w:ascii="Cambria" w:eastAsia="宋体" w:hAnsi="Cambria" w:cs="Times New Roman"/>
      <w:b/>
      <w:bCs/>
      <w:color w:val="7F7F7F"/>
    </w:rPr>
  </w:style>
  <w:style w:type="character" w:customStyle="1" w:styleId="CharChar5">
    <w:name w:val="Char Char5"/>
    <w:rsid w:val="0085167A"/>
    <w:rPr>
      <w:rFonts w:ascii="Cambria" w:eastAsia="宋体" w:hAnsi="Cambria" w:cs="Times New Roman"/>
      <w:spacing w:val="5"/>
      <w:sz w:val="52"/>
      <w:szCs w:val="52"/>
    </w:rPr>
  </w:style>
  <w:style w:type="character" w:customStyle="1" w:styleId="CharChar4">
    <w:name w:val="Char Char4"/>
    <w:rsid w:val="0085167A"/>
    <w:rPr>
      <w:rFonts w:ascii="Cambria" w:eastAsia="宋体" w:hAnsi="Cambria" w:cs="Times New Roman"/>
      <w:i/>
      <w:iCs/>
      <w:spacing w:val="13"/>
      <w:sz w:val="24"/>
      <w:szCs w:val="24"/>
    </w:rPr>
  </w:style>
  <w:style w:type="character" w:styleId="afff3">
    <w:name w:val="Strong"/>
    <w:qFormat/>
    <w:rsid w:val="0085167A"/>
    <w:rPr>
      <w:b/>
      <w:bCs/>
    </w:rPr>
  </w:style>
  <w:style w:type="character" w:styleId="afff4">
    <w:name w:val="Emphasis"/>
    <w:qFormat/>
    <w:rsid w:val="0085167A"/>
    <w:rPr>
      <w:b/>
      <w:bCs/>
      <w:i/>
      <w:iCs/>
      <w:spacing w:val="10"/>
      <w:bdr w:val="none" w:sz="0" w:space="0" w:color="auto"/>
      <w:shd w:val="clear" w:color="auto" w:fill="auto"/>
    </w:rPr>
  </w:style>
  <w:style w:type="character" w:customStyle="1" w:styleId="Char4">
    <w:name w:val="无间隔 Char"/>
    <w:basedOn w:val="a0"/>
    <w:rsid w:val="0085167A"/>
  </w:style>
  <w:style w:type="character" w:customStyle="1" w:styleId="Char5">
    <w:name w:val="引用 Char"/>
    <w:rsid w:val="0085167A"/>
    <w:rPr>
      <w:i/>
      <w:iCs/>
    </w:rPr>
  </w:style>
  <w:style w:type="character" w:customStyle="1" w:styleId="Char6">
    <w:name w:val="明显引用 Char"/>
    <w:rsid w:val="0085167A"/>
    <w:rPr>
      <w:b/>
      <w:bCs/>
      <w:i/>
      <w:iCs/>
    </w:rPr>
  </w:style>
  <w:style w:type="character" w:styleId="afff5">
    <w:name w:val="Intense Emphasis"/>
    <w:qFormat/>
    <w:rsid w:val="0085167A"/>
    <w:rPr>
      <w:b/>
      <w:bCs/>
    </w:rPr>
  </w:style>
  <w:style w:type="character" w:styleId="afff6">
    <w:name w:val="Intense Reference"/>
    <w:qFormat/>
    <w:rsid w:val="0085167A"/>
    <w:rPr>
      <w:smallCaps/>
      <w:spacing w:val="5"/>
      <w:u w:val="single"/>
    </w:rPr>
  </w:style>
  <w:style w:type="character" w:styleId="afff7">
    <w:name w:val="Book Title"/>
    <w:qFormat/>
    <w:rsid w:val="0085167A"/>
    <w:rPr>
      <w:i/>
      <w:iCs/>
      <w:smallCaps/>
      <w:spacing w:val="5"/>
    </w:rPr>
  </w:style>
  <w:style w:type="character" w:customStyle="1" w:styleId="CharChar3">
    <w:name w:val="Char Char3"/>
    <w:rsid w:val="005F592E"/>
    <w:rPr>
      <w:kern w:val="2"/>
      <w:sz w:val="21"/>
      <w:szCs w:val="22"/>
    </w:rPr>
  </w:style>
  <w:style w:type="character" w:customStyle="1" w:styleId="CharChar9">
    <w:name w:val="Char Char9"/>
    <w:rsid w:val="005F592E"/>
    <w:rPr>
      <w:rFonts w:ascii="Cambria" w:eastAsia="宋体" w:hAnsi="Cambria" w:cs="Times New Roman"/>
      <w:b/>
      <w:bCs/>
      <w:i/>
      <w:iCs/>
      <w:color w:val="7F7F7F"/>
    </w:rPr>
  </w:style>
  <w:style w:type="character" w:customStyle="1" w:styleId="CharChar7">
    <w:name w:val="Char Char7"/>
    <w:rsid w:val="005F592E"/>
    <w:rPr>
      <w:rFonts w:ascii="Cambria" w:eastAsia="宋体" w:hAnsi="Cambria" w:cs="Times New Roman"/>
      <w:sz w:val="20"/>
      <w:szCs w:val="20"/>
    </w:rPr>
  </w:style>
  <w:style w:type="character" w:customStyle="1" w:styleId="CharChar8">
    <w:name w:val="Char Char8"/>
    <w:rsid w:val="005F592E"/>
    <w:rPr>
      <w:rFonts w:ascii="Cambria" w:eastAsia="宋体" w:hAnsi="Cambria" w:cs="Times New Roman"/>
      <w:i/>
      <w:iCs/>
    </w:rPr>
  </w:style>
  <w:style w:type="character" w:customStyle="1" w:styleId="CharChar6">
    <w:name w:val="Char Char6"/>
    <w:rsid w:val="005F592E"/>
    <w:rPr>
      <w:rFonts w:ascii="Cambria" w:eastAsia="宋体" w:hAnsi="Cambria" w:cs="Times New Roman"/>
      <w:i/>
      <w:iCs/>
      <w:spacing w:val="5"/>
      <w:sz w:val="20"/>
      <w:szCs w:val="20"/>
    </w:rPr>
  </w:style>
  <w:style w:type="paragraph" w:customStyle="1" w:styleId="CM31">
    <w:name w:val="CM31"/>
    <w:basedOn w:val="Default"/>
    <w:next w:val="Default"/>
    <w:rsid w:val="005F592E"/>
    <w:pPr>
      <w:spacing w:line="391" w:lineRule="atLeast"/>
    </w:pPr>
    <w:rPr>
      <w:rFonts w:cs="Times New Roman"/>
      <w:color w:val="auto"/>
    </w:rPr>
  </w:style>
  <w:style w:type="paragraph" w:styleId="TOC">
    <w:name w:val="TOC Heading"/>
    <w:basedOn w:val="1"/>
    <w:next w:val="a"/>
    <w:qFormat/>
    <w:rsid w:val="005F592E"/>
    <w:pPr>
      <w:keepNext w:val="0"/>
      <w:numPr>
        <w:numId w:val="0"/>
      </w:numPr>
      <w:spacing w:beforeLines="0" w:before="480" w:afterLines="0" w:after="0" w:line="240" w:lineRule="auto"/>
      <w:contextualSpacing/>
      <w:jc w:val="both"/>
      <w:outlineLvl w:val="9"/>
    </w:pPr>
    <w:rPr>
      <w:rFonts w:ascii="Cambria" w:eastAsia="宋体" w:hAnsi="Cambria"/>
      <w:b/>
      <w:kern w:val="2"/>
      <w:szCs w:val="28"/>
      <w:lang w:eastAsia="en-US" w:bidi="en-US"/>
    </w:rPr>
  </w:style>
  <w:style w:type="paragraph" w:customStyle="1" w:styleId="CM5">
    <w:name w:val="CM5"/>
    <w:basedOn w:val="Default"/>
    <w:next w:val="Default"/>
    <w:rsid w:val="005F592E"/>
    <w:pPr>
      <w:spacing w:line="391" w:lineRule="atLeast"/>
    </w:pPr>
    <w:rPr>
      <w:rFonts w:cs="Times New Roman"/>
      <w:color w:val="auto"/>
    </w:rPr>
  </w:style>
  <w:style w:type="paragraph" w:customStyle="1" w:styleId="CM7">
    <w:name w:val="CM7"/>
    <w:basedOn w:val="Default"/>
    <w:next w:val="Default"/>
    <w:rsid w:val="005F592E"/>
    <w:pPr>
      <w:spacing w:line="391" w:lineRule="atLeast"/>
    </w:pPr>
    <w:rPr>
      <w:rFonts w:cs="Times New Roman"/>
      <w:color w:val="auto"/>
    </w:rPr>
  </w:style>
  <w:style w:type="paragraph" w:customStyle="1" w:styleId="CM141">
    <w:name w:val="CM141"/>
    <w:basedOn w:val="Default"/>
    <w:next w:val="Default"/>
    <w:rsid w:val="005F592E"/>
    <w:pPr>
      <w:spacing w:after="773"/>
    </w:pPr>
    <w:rPr>
      <w:rFonts w:cs="Times New Roman"/>
      <w:color w:val="auto"/>
    </w:rPr>
  </w:style>
  <w:style w:type="paragraph" w:customStyle="1" w:styleId="CM3">
    <w:name w:val="CM3"/>
    <w:basedOn w:val="Default"/>
    <w:next w:val="Default"/>
    <w:rsid w:val="005F592E"/>
    <w:pPr>
      <w:spacing w:line="388" w:lineRule="atLeast"/>
    </w:pPr>
    <w:rPr>
      <w:rFonts w:cs="Times New Roman"/>
      <w:color w:val="auto"/>
    </w:rPr>
  </w:style>
  <w:style w:type="paragraph" w:customStyle="1" w:styleId="Default">
    <w:name w:val="Default"/>
    <w:rsid w:val="005F592E"/>
    <w:pPr>
      <w:widowControl w:val="0"/>
      <w:autoSpaceDE w:val="0"/>
      <w:autoSpaceDN w:val="0"/>
      <w:adjustRightInd w:val="0"/>
    </w:pPr>
    <w:rPr>
      <w:rFonts w:ascii="KaiTi_GB2312" w:eastAsia="KaiTi_GB2312" w:hAnsi="Calibri" w:cs="KaiTi_GB2312"/>
      <w:color w:val="000000"/>
      <w:sz w:val="24"/>
      <w:szCs w:val="24"/>
    </w:rPr>
  </w:style>
  <w:style w:type="paragraph" w:customStyle="1" w:styleId="CM28">
    <w:name w:val="CM28"/>
    <w:basedOn w:val="Default"/>
    <w:next w:val="Default"/>
    <w:rsid w:val="005F592E"/>
    <w:pPr>
      <w:spacing w:line="391" w:lineRule="atLeast"/>
    </w:pPr>
    <w:rPr>
      <w:rFonts w:cs="Times New Roman"/>
      <w:color w:val="auto"/>
    </w:rPr>
  </w:style>
  <w:style w:type="paragraph" w:customStyle="1" w:styleId="CM52">
    <w:name w:val="CM52"/>
    <w:basedOn w:val="Default"/>
    <w:next w:val="Default"/>
    <w:rsid w:val="005F592E"/>
    <w:pPr>
      <w:spacing w:line="391" w:lineRule="atLeast"/>
    </w:pPr>
    <w:rPr>
      <w:rFonts w:cs="Times New Roman"/>
      <w:color w:val="auto"/>
    </w:rPr>
  </w:style>
  <w:style w:type="paragraph" w:customStyle="1" w:styleId="CM130">
    <w:name w:val="CM130"/>
    <w:basedOn w:val="a"/>
    <w:next w:val="a"/>
    <w:rsid w:val="005F592E"/>
    <w:pPr>
      <w:autoSpaceDE w:val="0"/>
      <w:autoSpaceDN w:val="0"/>
      <w:adjustRightInd w:val="0"/>
      <w:spacing w:beforeLines="0" w:before="0" w:afterLines="0" w:after="573" w:line="240" w:lineRule="auto"/>
      <w:ind w:firstLineChars="0" w:firstLine="0"/>
      <w:jc w:val="left"/>
    </w:pPr>
    <w:rPr>
      <w:rFonts w:ascii="KaiTi_GB2312" w:eastAsia="KaiTi_GB2312" w:hAnsi="Calibri"/>
      <w:kern w:val="0"/>
      <w:szCs w:val="22"/>
    </w:rPr>
  </w:style>
  <w:style w:type="paragraph" w:customStyle="1" w:styleId="CM2">
    <w:name w:val="CM2"/>
    <w:basedOn w:val="Default"/>
    <w:next w:val="Default"/>
    <w:rsid w:val="005F592E"/>
    <w:pPr>
      <w:spacing w:line="391" w:lineRule="atLeast"/>
    </w:pPr>
    <w:rPr>
      <w:rFonts w:cs="Times New Roman"/>
      <w:color w:val="auto"/>
    </w:rPr>
  </w:style>
  <w:style w:type="paragraph" w:customStyle="1" w:styleId="CM135">
    <w:name w:val="CM135"/>
    <w:basedOn w:val="a"/>
    <w:next w:val="a"/>
    <w:rsid w:val="005F592E"/>
    <w:pPr>
      <w:autoSpaceDE w:val="0"/>
      <w:autoSpaceDN w:val="0"/>
      <w:adjustRightInd w:val="0"/>
      <w:spacing w:beforeLines="0" w:before="0" w:afterLines="0" w:after="148" w:line="240" w:lineRule="auto"/>
      <w:ind w:firstLineChars="0" w:firstLine="0"/>
      <w:jc w:val="left"/>
    </w:pPr>
    <w:rPr>
      <w:rFonts w:ascii="KaiTi_GB2312" w:eastAsia="KaiTi_GB2312" w:hAnsi="Calibri"/>
      <w:kern w:val="0"/>
      <w:szCs w:val="22"/>
    </w:rPr>
  </w:style>
  <w:style w:type="paragraph" w:customStyle="1" w:styleId="CM27">
    <w:name w:val="CM27"/>
    <w:basedOn w:val="Default"/>
    <w:next w:val="Default"/>
    <w:rsid w:val="005F592E"/>
    <w:pPr>
      <w:spacing w:line="391" w:lineRule="atLeast"/>
    </w:pPr>
    <w:rPr>
      <w:rFonts w:cs="Times New Roman"/>
      <w:color w:val="auto"/>
    </w:rPr>
  </w:style>
  <w:style w:type="paragraph" w:customStyle="1" w:styleId="afff8">
    <w:name w:val="章标题(不加入目录内)"/>
    <w:basedOn w:val="af0"/>
    <w:rsid w:val="00E37458"/>
    <w:pPr>
      <w:keepLines/>
      <w:pageBreakBefore/>
      <w:spacing w:beforeLines="0" w:before="240" w:afterLines="0" w:after="120" w:line="240" w:lineRule="auto"/>
      <w:jc w:val="both"/>
      <w:outlineLvl w:val="9"/>
    </w:pPr>
    <w:rPr>
      <w:rFonts w:ascii="Times New Roman" w:eastAsia="黑体" w:hAnsi="Times New Roman" w:cs="Times New Roman"/>
      <w:bCs w:val="0"/>
      <w:sz w:val="36"/>
      <w:szCs w:val="20"/>
    </w:rPr>
  </w:style>
  <w:style w:type="paragraph" w:styleId="afff9">
    <w:name w:val="Balloon Text"/>
    <w:basedOn w:val="a"/>
    <w:link w:val="afffa"/>
    <w:rsid w:val="00ED2224"/>
    <w:pPr>
      <w:spacing w:before="0" w:after="0" w:line="240" w:lineRule="auto"/>
    </w:pPr>
    <w:rPr>
      <w:sz w:val="18"/>
      <w:szCs w:val="18"/>
    </w:rPr>
  </w:style>
  <w:style w:type="character" w:customStyle="1" w:styleId="afffa">
    <w:name w:val="批注框文本 字符"/>
    <w:link w:val="afff9"/>
    <w:rsid w:val="00ED2224"/>
    <w:rPr>
      <w:kern w:val="2"/>
      <w:sz w:val="18"/>
      <w:szCs w:val="18"/>
    </w:rPr>
  </w:style>
  <w:style w:type="paragraph" w:customStyle="1" w:styleId="afffb">
    <w:name w:val="样式 (中文) 黑体 小二 居中"/>
    <w:basedOn w:val="a"/>
    <w:rsid w:val="002E4312"/>
    <w:pPr>
      <w:snapToGrid w:val="0"/>
      <w:spacing w:beforeLines="0" w:before="400" w:afterLines="0" w:after="200"/>
      <w:ind w:firstLineChars="0" w:firstLine="0"/>
      <w:jc w:val="center"/>
    </w:pPr>
    <w:rPr>
      <w:rFonts w:eastAsia="黑体" w:cs="宋体"/>
      <w:sz w:val="36"/>
      <w:szCs w:val="20"/>
    </w:rPr>
  </w:style>
  <w:style w:type="paragraph" w:customStyle="1" w:styleId="afffc">
    <w:name w:val="节"/>
    <w:basedOn w:val="a"/>
    <w:rsid w:val="002E4312"/>
    <w:pPr>
      <w:snapToGrid w:val="0"/>
      <w:spacing w:beforeLines="50" w:before="50" w:afterLines="50" w:after="50"/>
      <w:ind w:firstLineChars="0" w:firstLine="0"/>
    </w:pPr>
    <w:rPr>
      <w:rFonts w:eastAsia="黑体"/>
      <w:sz w:val="30"/>
    </w:rPr>
  </w:style>
  <w:style w:type="paragraph" w:customStyle="1" w:styleId="afffd">
    <w:name w:val="条"/>
    <w:basedOn w:val="a"/>
    <w:rsid w:val="002E4312"/>
    <w:pPr>
      <w:snapToGrid w:val="0"/>
      <w:spacing w:beforeLines="50" w:before="50" w:afterLines="50" w:after="50"/>
      <w:ind w:firstLineChars="0" w:firstLine="0"/>
    </w:pPr>
    <w:rPr>
      <w:rFonts w:eastAsia="黑体"/>
      <w:sz w:val="28"/>
    </w:rPr>
  </w:style>
  <w:style w:type="paragraph" w:customStyle="1" w:styleId="afffe">
    <w:name w:val="款"/>
    <w:basedOn w:val="a"/>
    <w:rsid w:val="002E4312"/>
    <w:pPr>
      <w:snapToGrid w:val="0"/>
      <w:spacing w:beforeLines="0" w:before="0" w:afterLines="0" w:after="0"/>
      <w:ind w:firstLineChars="0" w:firstLine="0"/>
    </w:pPr>
    <w:rPr>
      <w:rFonts w:eastAsia="黑体"/>
    </w:rPr>
  </w:style>
  <w:style w:type="paragraph" w:customStyle="1" w:styleId="074150505">
    <w:name w:val="样式 样式 小四 首行缩进:  0.74 厘米 行距: 1.5 倍行距 + 段前: 0.5 行 段后: 0.5 行"/>
    <w:basedOn w:val="a"/>
    <w:rsid w:val="002E4312"/>
    <w:pPr>
      <w:spacing w:beforeLines="50" w:before="50" w:afterLines="50" w:after="50"/>
      <w:ind w:firstLineChars="0" w:firstLine="0"/>
    </w:pPr>
    <w:rPr>
      <w:rFonts w:eastAsia="黑体" w:cs="宋体"/>
      <w:sz w:val="28"/>
      <w:szCs w:val="20"/>
    </w:rPr>
  </w:style>
  <w:style w:type="character" w:styleId="affff">
    <w:name w:val="annotation reference"/>
    <w:rsid w:val="00364359"/>
    <w:rPr>
      <w:sz w:val="21"/>
      <w:szCs w:val="21"/>
    </w:rPr>
  </w:style>
  <w:style w:type="paragraph" w:styleId="affff0">
    <w:name w:val="annotation text"/>
    <w:basedOn w:val="a"/>
    <w:link w:val="affff1"/>
    <w:rsid w:val="00364359"/>
    <w:pPr>
      <w:jc w:val="left"/>
    </w:pPr>
  </w:style>
  <w:style w:type="character" w:customStyle="1" w:styleId="affff1">
    <w:name w:val="批注文字 字符"/>
    <w:link w:val="affff0"/>
    <w:rsid w:val="00364359"/>
    <w:rPr>
      <w:kern w:val="2"/>
      <w:sz w:val="24"/>
      <w:szCs w:val="24"/>
    </w:rPr>
  </w:style>
  <w:style w:type="paragraph" w:styleId="affff2">
    <w:name w:val="annotation subject"/>
    <w:basedOn w:val="affff0"/>
    <w:next w:val="affff0"/>
    <w:link w:val="affff3"/>
    <w:rsid w:val="00364359"/>
    <w:rPr>
      <w:b/>
      <w:bCs/>
    </w:rPr>
  </w:style>
  <w:style w:type="character" w:customStyle="1" w:styleId="affff3">
    <w:name w:val="批注主题 字符"/>
    <w:link w:val="affff2"/>
    <w:rsid w:val="00364359"/>
    <w:rPr>
      <w:b/>
      <w:bCs/>
      <w:kern w:val="2"/>
      <w:sz w:val="24"/>
      <w:szCs w:val="24"/>
    </w:rPr>
  </w:style>
  <w:style w:type="paragraph" w:styleId="affff4">
    <w:name w:val="Plain Text"/>
    <w:basedOn w:val="a"/>
    <w:link w:val="affff5"/>
    <w:rsid w:val="003959AB"/>
    <w:pPr>
      <w:spacing w:beforeLines="0" w:before="0" w:afterLines="0" w:after="0" w:line="240" w:lineRule="auto"/>
      <w:ind w:firstLineChars="0" w:firstLine="0"/>
    </w:pPr>
    <w:rPr>
      <w:rFonts w:ascii="宋体" w:hAnsi="Courier New"/>
      <w:sz w:val="21"/>
      <w:szCs w:val="20"/>
    </w:rPr>
  </w:style>
  <w:style w:type="character" w:customStyle="1" w:styleId="affff5">
    <w:name w:val="纯文本 字符"/>
    <w:link w:val="affff4"/>
    <w:rsid w:val="003959AB"/>
    <w:rPr>
      <w:rFonts w:ascii="宋体" w:hAnsi="Courier New"/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349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9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2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5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1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6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09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4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2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53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0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13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9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0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17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2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87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03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0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16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85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1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57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70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75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2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8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4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74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7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56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6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4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9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94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04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12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1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2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4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56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67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26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25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8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0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3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34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82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6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9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5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7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0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3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8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0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1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7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29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8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93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09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33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76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4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6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11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1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63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5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73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63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31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9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81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8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11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17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5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58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1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7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0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21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3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2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44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72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96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85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27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26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73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4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79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4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24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7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8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6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8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1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8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76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4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49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81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92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1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5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98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52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53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9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4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3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88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ABA80F-F2A2-432B-9EE5-11069A0642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52</Words>
  <Characters>153</Characters>
  <Application>Microsoft Office Word</Application>
  <DocSecurity>0</DocSecurity>
  <Lines>7</Lines>
  <Paragraphs>8</Paragraphs>
  <ScaleCrop>false</ScaleCrop>
  <Company>HIT</Company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标题</dc:title>
  <dc:subject/>
  <dc:creator>NTKO</dc:creator>
  <cp:keywords/>
  <dc:description/>
  <cp:lastModifiedBy>宇轩 刘</cp:lastModifiedBy>
  <cp:revision>2</cp:revision>
  <cp:lastPrinted>2014-04-11T02:12:00Z</cp:lastPrinted>
  <dcterms:created xsi:type="dcterms:W3CDTF">2025-11-11T06:31:00Z</dcterms:created>
  <dcterms:modified xsi:type="dcterms:W3CDTF">2025-11-11T06:31:00Z</dcterms:modified>
</cp:coreProperties>
</file>