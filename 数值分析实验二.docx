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5807" w:type="dxa"/>
        <w:tblLook w:val="04A0" w:firstRow="1" w:lastRow="0" w:firstColumn="1" w:lastColumn="0" w:noHBand="0" w:noVBand="1"/>
      </w:tblPr>
      <w:tblGrid>
        <w:gridCol w:w="1843"/>
        <w:gridCol w:w="1638"/>
      </w:tblGrid>
      <w:tr w:rsidR="00C228BB" w14:paraId="030808EE" w14:textId="77777777" w:rsidTr="00C228BB">
        <w:tc>
          <w:tcPr>
            <w:tcW w:w="1843" w:type="dxa"/>
          </w:tcPr>
          <w:p w14:paraId="16748D51" w14:textId="0FAA7631" w:rsidR="00C228BB" w:rsidRPr="00C228BB" w:rsidRDefault="00C228BB" w:rsidP="00D507F1">
            <w:pPr>
              <w:spacing w:before="60" w:after="60"/>
              <w:ind w:firstLineChars="0" w:firstLine="0"/>
              <w:jc w:val="left"/>
              <w:rPr>
                <w:b/>
                <w:bCs/>
                <w:spacing w:val="40"/>
              </w:rPr>
            </w:pPr>
            <w:r w:rsidRPr="00C228BB">
              <w:rPr>
                <w:rFonts w:hint="eastAsia"/>
                <w:b/>
                <w:bCs/>
                <w:spacing w:val="40"/>
              </w:rPr>
              <w:t>实验分数：</w:t>
            </w:r>
          </w:p>
        </w:tc>
        <w:tc>
          <w:tcPr>
            <w:tcW w:w="1638" w:type="dxa"/>
          </w:tcPr>
          <w:p w14:paraId="105E0C3C" w14:textId="77777777" w:rsidR="00C228BB" w:rsidRDefault="00C228BB" w:rsidP="00D507F1">
            <w:pPr>
              <w:spacing w:before="60" w:after="60"/>
              <w:ind w:firstLineChars="0" w:firstLine="0"/>
              <w:jc w:val="left"/>
              <w:rPr>
                <w:spacing w:val="40"/>
              </w:rPr>
            </w:pPr>
          </w:p>
        </w:tc>
      </w:tr>
    </w:tbl>
    <w:p w14:paraId="2639EB8E" w14:textId="77777777" w:rsidR="002E4312" w:rsidRPr="00BE7590" w:rsidRDefault="002E4312" w:rsidP="00EB32DD">
      <w:pPr>
        <w:spacing w:before="60" w:after="60"/>
        <w:ind w:firstLine="883"/>
        <w:jc w:val="center"/>
        <w:rPr>
          <w:rFonts w:eastAsia="KaiTi_GB2312"/>
          <w:b/>
          <w:spacing w:val="40"/>
          <w:sz w:val="36"/>
        </w:rPr>
      </w:pPr>
    </w:p>
    <w:p w14:paraId="170E7A22" w14:textId="77777777" w:rsidR="002E4312" w:rsidRPr="00BE7590" w:rsidRDefault="002E4312" w:rsidP="00FC7B8A">
      <w:pPr>
        <w:spacing w:before="60" w:after="60"/>
        <w:ind w:firstLine="883"/>
        <w:jc w:val="center"/>
        <w:rPr>
          <w:rFonts w:eastAsia="KaiTi_GB2312"/>
          <w:b/>
          <w:spacing w:val="40"/>
          <w:sz w:val="36"/>
        </w:rPr>
      </w:pPr>
    </w:p>
    <w:p w14:paraId="21703223" w14:textId="00CFFD17" w:rsidR="00FC7B8A" w:rsidRPr="00BE7590" w:rsidRDefault="00DD6475" w:rsidP="00BE7590">
      <w:pPr>
        <w:spacing w:before="60" w:after="60"/>
        <w:ind w:firstLineChars="0" w:firstLine="0"/>
        <w:jc w:val="center"/>
        <w:rPr>
          <w:rFonts w:eastAsia="KaiTi_GB2312"/>
          <w:b/>
          <w:spacing w:val="40"/>
          <w:sz w:val="36"/>
        </w:rPr>
      </w:pPr>
      <w:r w:rsidRPr="00BE7590">
        <w:rPr>
          <w:rFonts w:eastAsia="KaiTi_GB2312"/>
          <w:b/>
          <w:noProof/>
          <w:spacing w:val="40"/>
          <w:sz w:val="36"/>
        </w:rPr>
        <w:drawing>
          <wp:inline distT="0" distB="0" distL="0" distR="0" wp14:anchorId="33397639" wp14:editId="0CED4955">
            <wp:extent cx="2133600" cy="400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1CA3" w14:textId="77777777" w:rsidR="002E4312" w:rsidRPr="00BE7590" w:rsidRDefault="002E4312" w:rsidP="00FC7B8A">
      <w:pPr>
        <w:spacing w:before="60" w:after="60"/>
        <w:ind w:firstLine="883"/>
        <w:jc w:val="center"/>
        <w:rPr>
          <w:rFonts w:eastAsia="KaiTi_GB2312"/>
          <w:b/>
          <w:spacing w:val="40"/>
          <w:sz w:val="36"/>
        </w:rPr>
      </w:pPr>
    </w:p>
    <w:p w14:paraId="7E9794B1" w14:textId="77777777" w:rsidR="002E4312" w:rsidRPr="00BE7590" w:rsidRDefault="00204894" w:rsidP="00BE7590">
      <w:pPr>
        <w:spacing w:before="60" w:after="60"/>
        <w:ind w:firstLineChars="0" w:firstLine="0"/>
        <w:jc w:val="center"/>
        <w:rPr>
          <w:b/>
          <w:spacing w:val="40"/>
          <w:sz w:val="48"/>
        </w:rPr>
      </w:pPr>
      <w:r w:rsidRPr="009014F9">
        <w:rPr>
          <w:rFonts w:hAnsi="Roman PS" w:hint="eastAsia"/>
          <w:b/>
          <w:spacing w:val="201"/>
          <w:kern w:val="0"/>
          <w:sz w:val="48"/>
          <w:fitText w:val="5784" w:id="-890083072"/>
        </w:rPr>
        <w:t>本科</w:t>
      </w:r>
      <w:r w:rsidR="00597BFA" w:rsidRPr="009014F9">
        <w:rPr>
          <w:rFonts w:hAnsi="Roman PS" w:hint="eastAsia"/>
          <w:b/>
          <w:spacing w:val="201"/>
          <w:kern w:val="0"/>
          <w:sz w:val="48"/>
          <w:fitText w:val="5784" w:id="-890083072"/>
        </w:rPr>
        <w:t>生课程作</w:t>
      </w:r>
      <w:r w:rsidR="00597BFA" w:rsidRPr="009014F9">
        <w:rPr>
          <w:rFonts w:hAnsi="Roman PS" w:hint="eastAsia"/>
          <w:b/>
          <w:kern w:val="0"/>
          <w:sz w:val="48"/>
          <w:fitText w:val="5784" w:id="-890083072"/>
        </w:rPr>
        <w:t>业</w:t>
      </w:r>
    </w:p>
    <w:p w14:paraId="183057B1" w14:textId="77777777" w:rsidR="00EB3D5C" w:rsidRPr="003959AB" w:rsidRDefault="00EB3D5C" w:rsidP="00EB3D5C">
      <w:pPr>
        <w:spacing w:before="60" w:after="60"/>
        <w:ind w:firstLineChars="0" w:firstLine="0"/>
        <w:rPr>
          <w:b/>
          <w:sz w:val="32"/>
        </w:rPr>
      </w:pPr>
    </w:p>
    <w:p w14:paraId="666AF5C9" w14:textId="77777777" w:rsidR="00597BFA" w:rsidRPr="00BE7590" w:rsidRDefault="00597BFA" w:rsidP="00227ADE">
      <w:pPr>
        <w:spacing w:before="60" w:after="60" w:line="360" w:lineRule="auto"/>
        <w:ind w:firstLineChars="0" w:firstLine="0"/>
        <w:rPr>
          <w:b/>
          <w:sz w:val="32"/>
          <w:u w:val="single"/>
        </w:rPr>
      </w:pPr>
    </w:p>
    <w:p w14:paraId="306405B3" w14:textId="77777777" w:rsidR="002E4312" w:rsidRPr="00BE7590" w:rsidRDefault="00597BFA" w:rsidP="00BE7590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课程名称</w:t>
      </w:r>
      <w:r w:rsidR="002E4312" w:rsidRPr="00BE7590">
        <w:rPr>
          <w:b/>
          <w:sz w:val="32"/>
        </w:rPr>
        <w:t xml:space="preserve"> </w:t>
      </w:r>
      <w:r w:rsidR="002E4312" w:rsidRPr="00BE7590">
        <w:rPr>
          <w:b/>
          <w:sz w:val="32"/>
          <w:u w:val="single"/>
        </w:rPr>
        <w:t xml:space="preserve">      </w:t>
      </w:r>
      <w:r w:rsidRPr="00597BFA">
        <w:rPr>
          <w:rFonts w:hint="eastAsia"/>
          <w:b/>
          <w:sz w:val="32"/>
          <w:u w:val="single"/>
        </w:rPr>
        <w:t>数值分析</w:t>
      </w:r>
      <w:r w:rsidR="002E4312" w:rsidRPr="00BE7590">
        <w:rPr>
          <w:b/>
          <w:sz w:val="32"/>
          <w:u w:val="single"/>
        </w:rPr>
        <w:t xml:space="preserve">       </w:t>
      </w:r>
    </w:p>
    <w:p w14:paraId="083B6A2A" w14:textId="77777777" w:rsidR="00597BFA" w:rsidRPr="00BE7590" w:rsidRDefault="00597BFA" w:rsidP="00597BFA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课程代码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 w:rsidRPr="00C228BB">
        <w:rPr>
          <w:b/>
          <w:spacing w:val="8"/>
          <w:kern w:val="0"/>
          <w:sz w:val="32"/>
          <w:u w:val="single"/>
          <w:fitText w:val="1926" w:id="-890083328"/>
        </w:rPr>
        <w:t>22MA31025</w:t>
      </w:r>
      <w:r w:rsidRPr="00C228BB">
        <w:rPr>
          <w:b/>
          <w:spacing w:val="6"/>
          <w:kern w:val="0"/>
          <w:sz w:val="32"/>
          <w:u w:val="single"/>
          <w:fitText w:val="1926" w:id="-890083328"/>
        </w:rPr>
        <w:t>F</w:t>
      </w:r>
      <w:r w:rsidRPr="00BE7590">
        <w:rPr>
          <w:b/>
          <w:sz w:val="32"/>
          <w:u w:val="single"/>
        </w:rPr>
        <w:t xml:space="preserve">     </w:t>
      </w:r>
    </w:p>
    <w:p w14:paraId="6A648155" w14:textId="77777777" w:rsidR="00597BFA" w:rsidRDefault="00597BFA" w:rsidP="00597BFA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作业内容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>数值实验报告</w:t>
      </w:r>
      <w:r w:rsidRPr="00BE7590">
        <w:rPr>
          <w:b/>
          <w:sz w:val="32"/>
          <w:u w:val="single"/>
        </w:rPr>
        <w:t xml:space="preserve">     </w:t>
      </w:r>
    </w:p>
    <w:p w14:paraId="0809BCC7" w14:textId="7B398E40" w:rsidR="00366181" w:rsidRDefault="00366181" w:rsidP="00366181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开课学期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2025</w:t>
      </w:r>
      <w:r>
        <w:rPr>
          <w:rFonts w:hint="eastAsia"/>
          <w:b/>
          <w:sz w:val="32"/>
          <w:u w:val="single"/>
        </w:rPr>
        <w:t>秋</w:t>
      </w:r>
      <w:r w:rsidRPr="00BE7590">
        <w:rPr>
          <w:b/>
          <w:sz w:val="32"/>
          <w:u w:val="single"/>
        </w:rPr>
        <w:t xml:space="preserve">   </w:t>
      </w:r>
      <w:r>
        <w:rPr>
          <w:rFonts w:hint="eastAsia"/>
          <w:b/>
          <w:sz w:val="32"/>
          <w:u w:val="single"/>
        </w:rPr>
        <w:t xml:space="preserve"> </w:t>
      </w:r>
      <w:r w:rsidRPr="00366181">
        <w:rPr>
          <w:b/>
          <w:w w:val="150"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</w:rPr>
        <w:t xml:space="preserve"> </w:t>
      </w:r>
      <w:r w:rsidRPr="00BE7590">
        <w:rPr>
          <w:b/>
          <w:sz w:val="32"/>
          <w:u w:val="single"/>
        </w:rPr>
        <w:t xml:space="preserve"> </w:t>
      </w:r>
    </w:p>
    <w:p w14:paraId="2CC27CF0" w14:textId="33622F55" w:rsidR="00597BFA" w:rsidRPr="00BE7590" w:rsidRDefault="00597BFA" w:rsidP="00597BFA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专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业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</w:t>
      </w:r>
      <w:r w:rsidR="004A15B1">
        <w:rPr>
          <w:rFonts w:hint="eastAsia"/>
          <w:b/>
          <w:sz w:val="32"/>
          <w:u w:val="single"/>
        </w:rPr>
        <w:t>计算机科学与技术</w:t>
      </w:r>
      <w:r w:rsidRPr="00BE7590">
        <w:rPr>
          <w:b/>
          <w:sz w:val="32"/>
          <w:u w:val="single"/>
        </w:rPr>
        <w:t xml:space="preserve">  </w:t>
      </w:r>
    </w:p>
    <w:p w14:paraId="3C3FBB9C" w14:textId="1BA4E9B9" w:rsidR="002E4312" w:rsidRPr="00BE7590" w:rsidRDefault="00C228BB" w:rsidP="00BE7590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姓</w:t>
      </w:r>
      <w:r w:rsidR="002E4312" w:rsidRPr="00BE7590">
        <w:rPr>
          <w:b/>
          <w:sz w:val="32"/>
        </w:rPr>
        <w:t xml:space="preserve">    </w:t>
      </w:r>
      <w:r>
        <w:rPr>
          <w:rFonts w:hint="eastAsia"/>
          <w:b/>
          <w:sz w:val="32"/>
        </w:rPr>
        <w:t>名</w:t>
      </w:r>
      <w:r w:rsidR="002E4312" w:rsidRPr="00BE7590">
        <w:rPr>
          <w:b/>
          <w:sz w:val="32"/>
        </w:rPr>
        <w:t xml:space="preserve"> </w:t>
      </w:r>
      <w:r w:rsidR="002E4312" w:rsidRPr="00BE7590">
        <w:rPr>
          <w:b/>
          <w:sz w:val="32"/>
          <w:u w:val="single"/>
        </w:rPr>
        <w:t xml:space="preserve">       </w:t>
      </w:r>
      <w:r w:rsidR="004A15B1">
        <w:rPr>
          <w:rFonts w:hint="eastAsia"/>
          <w:b/>
          <w:sz w:val="32"/>
          <w:u w:val="single"/>
        </w:rPr>
        <w:t>刘宇轩</w:t>
      </w:r>
      <w:r w:rsidR="002E4312" w:rsidRPr="00BE7590">
        <w:rPr>
          <w:b/>
          <w:sz w:val="32"/>
          <w:u w:val="single"/>
        </w:rPr>
        <w:t xml:space="preserve">        </w:t>
      </w:r>
    </w:p>
    <w:p w14:paraId="740D20E4" w14:textId="57D01B73" w:rsidR="002E4312" w:rsidRPr="00BE7590" w:rsidRDefault="002E4312" w:rsidP="00BE7590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学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号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 w:rsidR="004A15B1">
        <w:rPr>
          <w:rFonts w:hint="eastAsia"/>
          <w:b/>
          <w:sz w:val="32"/>
          <w:u w:val="single"/>
        </w:rPr>
        <w:t>2023112455</w:t>
      </w:r>
      <w:r w:rsidRPr="00BE7590">
        <w:rPr>
          <w:b/>
          <w:sz w:val="32"/>
          <w:u w:val="single"/>
        </w:rPr>
        <w:t xml:space="preserve">       </w:t>
      </w:r>
    </w:p>
    <w:p w14:paraId="29EB4A61" w14:textId="40479A04" w:rsidR="00BB2815" w:rsidRDefault="00BB2815" w:rsidP="004E4B35">
      <w:pPr>
        <w:spacing w:before="60" w:after="60"/>
        <w:ind w:firstLineChars="0" w:firstLine="0"/>
        <w:rPr>
          <w:color w:val="000000"/>
        </w:rPr>
      </w:pPr>
    </w:p>
    <w:p w14:paraId="15EC532A" w14:textId="77777777" w:rsidR="00BB2815" w:rsidRDefault="00BB2815">
      <w:pPr>
        <w:widowControl/>
        <w:spacing w:beforeLines="0" w:before="0" w:afterLines="0" w:after="0" w:line="240" w:lineRule="auto"/>
        <w:ind w:firstLineChars="0" w:firstLine="0"/>
        <w:jc w:val="left"/>
        <w:rPr>
          <w:color w:val="000000"/>
        </w:rPr>
      </w:pPr>
      <w:r>
        <w:rPr>
          <w:color w:val="000000"/>
        </w:rPr>
        <w:br w:type="page"/>
      </w:r>
    </w:p>
    <w:p w14:paraId="12E397EA" w14:textId="61E853DB" w:rsidR="00597BFA" w:rsidRDefault="00BB2815" w:rsidP="004E4B35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lastRenderedPageBreak/>
        <w:t>一、实验题目</w:t>
      </w:r>
    </w:p>
    <w:p w14:paraId="138347B4" w14:textId="6E72AD25" w:rsidR="00BB2815" w:rsidRDefault="00BB2815" w:rsidP="004E4B35">
      <w:pPr>
        <w:spacing w:before="60" w:after="60"/>
        <w:ind w:firstLineChars="0" w:firstLine="0"/>
        <w:rPr>
          <w:color w:val="000000"/>
        </w:rPr>
      </w:pPr>
      <w:r>
        <w:rPr>
          <w:noProof/>
        </w:rPr>
        <w:drawing>
          <wp:inline distT="0" distB="0" distL="0" distR="0" wp14:anchorId="4069623F" wp14:editId="22016B89">
            <wp:extent cx="5904230" cy="2799715"/>
            <wp:effectExtent l="0" t="0" r="1270" b="635"/>
            <wp:docPr id="1892842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42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FF37" w14:textId="41374706" w:rsidR="00BB2815" w:rsidRDefault="00BB2815" w:rsidP="004E4B35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二、数学原理</w:t>
      </w:r>
    </w:p>
    <w:p w14:paraId="758F19CC" w14:textId="18C1CA2B" w:rsidR="00BB2815" w:rsidRDefault="00BB2815" w:rsidP="004E4B35">
      <w:pPr>
        <w:spacing w:before="60" w:after="60"/>
        <w:ind w:firstLineChars="0" w:firstLine="0"/>
        <w:rPr>
          <w:color w:val="000000"/>
        </w:rPr>
      </w:pPr>
    </w:p>
    <w:p w14:paraId="5D75A06C" w14:textId="77777777" w:rsidR="00BB2815" w:rsidRDefault="00BB2815">
      <w:pPr>
        <w:widowControl/>
        <w:spacing w:beforeLines="0" w:before="0" w:afterLines="0" w:after="0" w:line="240" w:lineRule="auto"/>
        <w:ind w:firstLineChars="0" w:firstLine="0"/>
        <w:jc w:val="left"/>
        <w:rPr>
          <w:color w:val="000000"/>
        </w:rPr>
      </w:pPr>
      <w:r>
        <w:rPr>
          <w:color w:val="000000"/>
        </w:rPr>
        <w:br w:type="page"/>
      </w:r>
    </w:p>
    <w:p w14:paraId="09D057B7" w14:textId="038DD78B" w:rsidR="00BB2815" w:rsidRDefault="00BB2815" w:rsidP="004E4B35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lastRenderedPageBreak/>
        <w:t>三、实验代码</w:t>
      </w:r>
    </w:p>
    <w:p w14:paraId="26A06E00" w14:textId="61347D4D" w:rsidR="00C74E7B" w:rsidRDefault="00C74E7B" w:rsidP="004E4B35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实验代码：</w:t>
      </w:r>
    </w:p>
    <w:p w14:paraId="4F2B7FEE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i/>
          <w:iCs/>
          <w:color w:val="000000"/>
        </w:rPr>
        <w:t>import</w:t>
      </w:r>
      <w:r w:rsidRPr="00C74E7B">
        <w:rPr>
          <w:color w:val="000000"/>
        </w:rPr>
        <w:t xml:space="preserve"> numpy </w:t>
      </w:r>
      <w:r w:rsidRPr="00C74E7B">
        <w:rPr>
          <w:i/>
          <w:iCs/>
          <w:color w:val="000000"/>
        </w:rPr>
        <w:t>as</w:t>
      </w:r>
      <w:r w:rsidRPr="00C74E7B">
        <w:rPr>
          <w:color w:val="000000"/>
        </w:rPr>
        <w:t xml:space="preserve"> np</w:t>
      </w:r>
    </w:p>
    <w:p w14:paraId="52D79B03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34629BDB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def </w:t>
      </w:r>
      <w:r w:rsidRPr="00C74E7B">
        <w:rPr>
          <w:b/>
          <w:bCs/>
          <w:color w:val="000000"/>
        </w:rPr>
        <w:t>create_tridiagonal_matrix</w:t>
      </w:r>
      <w:r w:rsidRPr="00C74E7B">
        <w:rPr>
          <w:color w:val="000000"/>
        </w:rPr>
        <w:t>(</w:t>
      </w:r>
      <w:r w:rsidRPr="00C74E7B">
        <w:rPr>
          <w:i/>
          <w:iCs/>
          <w:color w:val="000000"/>
        </w:rPr>
        <w:t>n</w:t>
      </w:r>
      <w:r w:rsidRPr="00C74E7B">
        <w:rPr>
          <w:color w:val="000000"/>
        </w:rPr>
        <w:t>):</w:t>
      </w:r>
    </w:p>
    <w:p w14:paraId="4601EB43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A = np.zeros((</w:t>
      </w:r>
      <w:r w:rsidRPr="00C74E7B">
        <w:rPr>
          <w:i/>
          <w:iCs/>
          <w:color w:val="000000"/>
        </w:rPr>
        <w:t>n</w:t>
      </w:r>
      <w:r w:rsidRPr="00C74E7B">
        <w:rPr>
          <w:color w:val="000000"/>
        </w:rPr>
        <w:t>,</w:t>
      </w:r>
      <w:r w:rsidRPr="00C74E7B">
        <w:rPr>
          <w:i/>
          <w:iCs/>
          <w:color w:val="000000"/>
        </w:rPr>
        <w:t>n</w:t>
      </w:r>
      <w:r w:rsidRPr="00C74E7B">
        <w:rPr>
          <w:color w:val="000000"/>
        </w:rPr>
        <w:t>))</w:t>
      </w:r>
    </w:p>
    <w:p w14:paraId="52AB46D9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</w:t>
      </w:r>
      <w:r w:rsidRPr="00C74E7B">
        <w:rPr>
          <w:i/>
          <w:iCs/>
          <w:color w:val="000000"/>
        </w:rPr>
        <w:t>for</w:t>
      </w:r>
      <w:r w:rsidRPr="00C74E7B">
        <w:rPr>
          <w:color w:val="000000"/>
        </w:rPr>
        <w:t xml:space="preserve"> i </w:t>
      </w:r>
      <w:r w:rsidRPr="00C74E7B">
        <w:rPr>
          <w:i/>
          <w:iCs/>
          <w:color w:val="000000"/>
        </w:rPr>
        <w:t>in</w:t>
      </w:r>
      <w:r w:rsidRPr="00C74E7B">
        <w:rPr>
          <w:color w:val="000000"/>
        </w:rPr>
        <w:t xml:space="preserve"> range(</w:t>
      </w:r>
      <w:r w:rsidRPr="00C74E7B">
        <w:rPr>
          <w:i/>
          <w:iCs/>
          <w:color w:val="000000"/>
        </w:rPr>
        <w:t>n</w:t>
      </w:r>
      <w:r w:rsidRPr="00C74E7B">
        <w:rPr>
          <w:color w:val="000000"/>
        </w:rPr>
        <w:t>):</w:t>
      </w:r>
    </w:p>
    <w:p w14:paraId="0FC9E70D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A[i,i] = 2</w:t>
      </w:r>
    </w:p>
    <w:p w14:paraId="4FB186A2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</w:t>
      </w:r>
      <w:r w:rsidRPr="00C74E7B">
        <w:rPr>
          <w:i/>
          <w:iCs/>
          <w:color w:val="000000"/>
        </w:rPr>
        <w:t>if</w:t>
      </w:r>
      <w:r w:rsidRPr="00C74E7B">
        <w:rPr>
          <w:color w:val="000000"/>
        </w:rPr>
        <w:t xml:space="preserve"> i &gt; 0:</w:t>
      </w:r>
    </w:p>
    <w:p w14:paraId="6886D56F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    A[i,i-1] = -1</w:t>
      </w:r>
    </w:p>
    <w:p w14:paraId="17B6E256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</w:t>
      </w:r>
      <w:r w:rsidRPr="00C74E7B">
        <w:rPr>
          <w:i/>
          <w:iCs/>
          <w:color w:val="000000"/>
        </w:rPr>
        <w:t>if</w:t>
      </w:r>
      <w:r w:rsidRPr="00C74E7B">
        <w:rPr>
          <w:color w:val="000000"/>
        </w:rPr>
        <w:t xml:space="preserve"> i &lt; </w:t>
      </w:r>
      <w:r w:rsidRPr="00C74E7B">
        <w:rPr>
          <w:i/>
          <w:iCs/>
          <w:color w:val="000000"/>
        </w:rPr>
        <w:t>n</w:t>
      </w:r>
      <w:r w:rsidRPr="00C74E7B">
        <w:rPr>
          <w:color w:val="000000"/>
        </w:rPr>
        <w:t>-1:</w:t>
      </w:r>
    </w:p>
    <w:p w14:paraId="5E15BD01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    A[i,i+1] = -1</w:t>
      </w:r>
    </w:p>
    <w:p w14:paraId="0300BF4F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</w:t>
      </w:r>
      <w:r w:rsidRPr="00C74E7B">
        <w:rPr>
          <w:i/>
          <w:iCs/>
          <w:color w:val="000000"/>
        </w:rPr>
        <w:t>return</w:t>
      </w:r>
      <w:r w:rsidRPr="00C74E7B">
        <w:rPr>
          <w:color w:val="000000"/>
        </w:rPr>
        <w:t xml:space="preserve"> A</w:t>
      </w:r>
    </w:p>
    <w:p w14:paraId="4EB7FB69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0334D074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def </w:t>
      </w:r>
      <w:r w:rsidRPr="00C74E7B">
        <w:rPr>
          <w:b/>
          <w:bCs/>
          <w:color w:val="000000"/>
        </w:rPr>
        <w:t>create_rhs_vector</w:t>
      </w:r>
      <w:r w:rsidRPr="00C74E7B">
        <w:rPr>
          <w:color w:val="000000"/>
        </w:rPr>
        <w:t>(</w:t>
      </w:r>
      <w:r w:rsidRPr="00C74E7B">
        <w:rPr>
          <w:i/>
          <w:iCs/>
          <w:color w:val="000000"/>
        </w:rPr>
        <w:t>n</w:t>
      </w:r>
      <w:r w:rsidRPr="00C74E7B">
        <w:rPr>
          <w:color w:val="000000"/>
        </w:rPr>
        <w:t>):</w:t>
      </w:r>
    </w:p>
    <w:p w14:paraId="1C2DAC70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</w:t>
      </w:r>
      <w:r w:rsidRPr="00C74E7B">
        <w:rPr>
          <w:i/>
          <w:iCs/>
          <w:color w:val="000000"/>
        </w:rPr>
        <w:t>return</w:t>
      </w:r>
      <w:r w:rsidRPr="00C74E7B">
        <w:rPr>
          <w:color w:val="000000"/>
        </w:rPr>
        <w:t xml:space="preserve"> np.full(</w:t>
      </w:r>
      <w:r w:rsidRPr="00C74E7B">
        <w:rPr>
          <w:i/>
          <w:iCs/>
          <w:color w:val="000000"/>
        </w:rPr>
        <w:t>n</w:t>
      </w:r>
      <w:r w:rsidRPr="00C74E7B">
        <w:rPr>
          <w:color w:val="000000"/>
        </w:rPr>
        <w:t>,4.0/(</w:t>
      </w:r>
      <w:r w:rsidRPr="00C74E7B">
        <w:rPr>
          <w:i/>
          <w:iCs/>
          <w:color w:val="000000"/>
        </w:rPr>
        <w:t>n</w:t>
      </w:r>
      <w:r w:rsidRPr="00C74E7B">
        <w:rPr>
          <w:color w:val="000000"/>
        </w:rPr>
        <w:t>+1)**2)</w:t>
      </w:r>
    </w:p>
    <w:p w14:paraId="1F3D044E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02DAF6FC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def </w:t>
      </w:r>
      <w:r w:rsidRPr="00C74E7B">
        <w:rPr>
          <w:b/>
          <w:bCs/>
          <w:color w:val="000000"/>
        </w:rPr>
        <w:t>jacobi_iteration</w:t>
      </w:r>
      <w:r w:rsidRPr="00C74E7B">
        <w:rPr>
          <w:color w:val="000000"/>
        </w:rPr>
        <w:t>(</w:t>
      </w:r>
      <w:r w:rsidRPr="00C74E7B">
        <w:rPr>
          <w:i/>
          <w:iCs/>
          <w:color w:val="000000"/>
        </w:rPr>
        <w:t>A</w:t>
      </w:r>
      <w:r w:rsidRPr="00C74E7B">
        <w:rPr>
          <w:color w:val="000000"/>
        </w:rPr>
        <w:t>,</w:t>
      </w:r>
      <w:r w:rsidRPr="00C74E7B">
        <w:rPr>
          <w:i/>
          <w:iCs/>
          <w:color w:val="000000"/>
        </w:rPr>
        <w:t>b</w:t>
      </w:r>
      <w:r w:rsidRPr="00C74E7B">
        <w:rPr>
          <w:color w:val="000000"/>
        </w:rPr>
        <w:t>,</w:t>
      </w:r>
      <w:r w:rsidRPr="00C74E7B">
        <w:rPr>
          <w:i/>
          <w:iCs/>
          <w:color w:val="000000"/>
        </w:rPr>
        <w:t>x0</w:t>
      </w:r>
      <w:r w:rsidRPr="00C74E7B">
        <w:rPr>
          <w:color w:val="000000"/>
        </w:rPr>
        <w:t>,</w:t>
      </w:r>
      <w:r w:rsidRPr="00C74E7B">
        <w:rPr>
          <w:i/>
          <w:iCs/>
          <w:color w:val="000000"/>
        </w:rPr>
        <w:t>tol</w:t>
      </w:r>
      <w:r w:rsidRPr="00C74E7B">
        <w:rPr>
          <w:color w:val="000000"/>
        </w:rPr>
        <w:t>=1e-8,</w:t>
      </w:r>
      <w:r w:rsidRPr="00C74E7B">
        <w:rPr>
          <w:i/>
          <w:iCs/>
          <w:color w:val="000000"/>
        </w:rPr>
        <w:t>max_iter</w:t>
      </w:r>
      <w:r w:rsidRPr="00C74E7B">
        <w:rPr>
          <w:color w:val="000000"/>
        </w:rPr>
        <w:t xml:space="preserve"> = 10000):</w:t>
      </w:r>
    </w:p>
    <w:p w14:paraId="2541E270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n = len(</w:t>
      </w:r>
      <w:r w:rsidRPr="00C74E7B">
        <w:rPr>
          <w:i/>
          <w:iCs/>
          <w:color w:val="000000"/>
        </w:rPr>
        <w:t>b</w:t>
      </w:r>
      <w:r w:rsidRPr="00C74E7B">
        <w:rPr>
          <w:color w:val="000000"/>
        </w:rPr>
        <w:t>)    </w:t>
      </w:r>
    </w:p>
    <w:p w14:paraId="6B98A1B4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x = </w:t>
      </w:r>
      <w:r w:rsidRPr="00C74E7B">
        <w:rPr>
          <w:i/>
          <w:iCs/>
          <w:color w:val="000000"/>
        </w:rPr>
        <w:t>x0</w:t>
      </w:r>
      <w:r w:rsidRPr="00C74E7B">
        <w:rPr>
          <w:color w:val="000000"/>
        </w:rPr>
        <w:t>.copy()</w:t>
      </w:r>
    </w:p>
    <w:p w14:paraId="59805E04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x_new = np.zeros(n)</w:t>
      </w:r>
    </w:p>
    <w:p w14:paraId="2CA3A163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iterations = 0</w:t>
      </w:r>
    </w:p>
    <w:p w14:paraId="1C7315F4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</w:t>
      </w:r>
      <w:r w:rsidRPr="00C74E7B">
        <w:rPr>
          <w:i/>
          <w:iCs/>
          <w:color w:val="000000"/>
        </w:rPr>
        <w:t>for</w:t>
      </w:r>
      <w:r w:rsidRPr="00C74E7B">
        <w:rPr>
          <w:color w:val="000000"/>
        </w:rPr>
        <w:t xml:space="preserve"> iterations </w:t>
      </w:r>
      <w:r w:rsidRPr="00C74E7B">
        <w:rPr>
          <w:i/>
          <w:iCs/>
          <w:color w:val="000000"/>
        </w:rPr>
        <w:t>in</w:t>
      </w:r>
      <w:r w:rsidRPr="00C74E7B">
        <w:rPr>
          <w:color w:val="000000"/>
        </w:rPr>
        <w:t xml:space="preserve"> range(</w:t>
      </w:r>
      <w:r w:rsidRPr="00C74E7B">
        <w:rPr>
          <w:i/>
          <w:iCs/>
          <w:color w:val="000000"/>
        </w:rPr>
        <w:t>max_iter</w:t>
      </w:r>
      <w:r w:rsidRPr="00C74E7B">
        <w:rPr>
          <w:color w:val="000000"/>
        </w:rPr>
        <w:t>):</w:t>
      </w:r>
    </w:p>
    <w:p w14:paraId="061DF3F5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</w:t>
      </w:r>
      <w:r w:rsidRPr="00C74E7B">
        <w:rPr>
          <w:i/>
          <w:iCs/>
          <w:color w:val="000000"/>
        </w:rPr>
        <w:t>for</w:t>
      </w:r>
      <w:r w:rsidRPr="00C74E7B">
        <w:rPr>
          <w:color w:val="000000"/>
        </w:rPr>
        <w:t xml:space="preserve"> i </w:t>
      </w:r>
      <w:r w:rsidRPr="00C74E7B">
        <w:rPr>
          <w:i/>
          <w:iCs/>
          <w:color w:val="000000"/>
        </w:rPr>
        <w:t>in</w:t>
      </w:r>
      <w:r w:rsidRPr="00C74E7B">
        <w:rPr>
          <w:color w:val="000000"/>
        </w:rPr>
        <w:t xml:space="preserve"> range(n):</w:t>
      </w:r>
    </w:p>
    <w:p w14:paraId="4624A7F7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    sum_ax = 0</w:t>
      </w:r>
    </w:p>
    <w:p w14:paraId="074C7DC9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    </w:t>
      </w:r>
      <w:r w:rsidRPr="00C74E7B">
        <w:rPr>
          <w:i/>
          <w:iCs/>
          <w:color w:val="000000"/>
        </w:rPr>
        <w:t>for</w:t>
      </w:r>
      <w:r w:rsidRPr="00C74E7B">
        <w:rPr>
          <w:color w:val="000000"/>
        </w:rPr>
        <w:t xml:space="preserve"> j </w:t>
      </w:r>
      <w:r w:rsidRPr="00C74E7B">
        <w:rPr>
          <w:i/>
          <w:iCs/>
          <w:color w:val="000000"/>
        </w:rPr>
        <w:t>in</w:t>
      </w:r>
      <w:r w:rsidRPr="00C74E7B">
        <w:rPr>
          <w:color w:val="000000"/>
        </w:rPr>
        <w:t xml:space="preserve"> range(n):</w:t>
      </w:r>
    </w:p>
    <w:p w14:paraId="1C822D56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        </w:t>
      </w:r>
      <w:r w:rsidRPr="00C74E7B">
        <w:rPr>
          <w:i/>
          <w:iCs/>
          <w:color w:val="000000"/>
        </w:rPr>
        <w:t>if</w:t>
      </w:r>
      <w:r w:rsidRPr="00C74E7B">
        <w:rPr>
          <w:color w:val="000000"/>
        </w:rPr>
        <w:t xml:space="preserve"> j!= i:</w:t>
      </w:r>
    </w:p>
    <w:p w14:paraId="49120140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            sum_ax += </w:t>
      </w:r>
      <w:r w:rsidRPr="00C74E7B">
        <w:rPr>
          <w:i/>
          <w:iCs/>
          <w:color w:val="000000"/>
        </w:rPr>
        <w:t>A</w:t>
      </w:r>
      <w:r w:rsidRPr="00C74E7B">
        <w:rPr>
          <w:color w:val="000000"/>
        </w:rPr>
        <w:t>[i,j]*x[j]</w:t>
      </w:r>
    </w:p>
    <w:p w14:paraId="52C6D941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    x_new[i] = (</w:t>
      </w:r>
      <w:r w:rsidRPr="00C74E7B">
        <w:rPr>
          <w:i/>
          <w:iCs/>
          <w:color w:val="000000"/>
        </w:rPr>
        <w:t>b</w:t>
      </w:r>
      <w:r w:rsidRPr="00C74E7B">
        <w:rPr>
          <w:color w:val="000000"/>
        </w:rPr>
        <w:t xml:space="preserve">[i] - sum_ax) / </w:t>
      </w:r>
      <w:r w:rsidRPr="00C74E7B">
        <w:rPr>
          <w:i/>
          <w:iCs/>
          <w:color w:val="000000"/>
        </w:rPr>
        <w:t>A</w:t>
      </w:r>
      <w:r w:rsidRPr="00C74E7B">
        <w:rPr>
          <w:color w:val="000000"/>
        </w:rPr>
        <w:t xml:space="preserve">[i,i] </w:t>
      </w:r>
    </w:p>
    <w:p w14:paraId="318966C2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7F37F9A3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</w:t>
      </w:r>
      <w:r w:rsidRPr="00C74E7B">
        <w:rPr>
          <w:i/>
          <w:iCs/>
          <w:color w:val="000000"/>
        </w:rPr>
        <w:t>if</w:t>
      </w:r>
      <w:r w:rsidRPr="00C74E7B">
        <w:rPr>
          <w:color w:val="000000"/>
        </w:rPr>
        <w:t xml:space="preserve"> np.linalg.norm(x_new - x, np.inf) &lt; </w:t>
      </w:r>
      <w:r w:rsidRPr="00C74E7B">
        <w:rPr>
          <w:i/>
          <w:iCs/>
          <w:color w:val="000000"/>
        </w:rPr>
        <w:t>tol</w:t>
      </w:r>
      <w:r w:rsidRPr="00C74E7B">
        <w:rPr>
          <w:color w:val="000000"/>
        </w:rPr>
        <w:t>:</w:t>
      </w:r>
    </w:p>
    <w:p w14:paraId="2170E844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    </w:t>
      </w:r>
      <w:r w:rsidRPr="00C74E7B">
        <w:rPr>
          <w:i/>
          <w:iCs/>
          <w:color w:val="000000"/>
        </w:rPr>
        <w:t>break</w:t>
      </w:r>
    </w:p>
    <w:p w14:paraId="038B2A89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0CEB753B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x = x_new.copy()</w:t>
      </w:r>
    </w:p>
    <w:p w14:paraId="3FFD1966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6BC42409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lastRenderedPageBreak/>
        <w:t xml:space="preserve">    </w:t>
      </w:r>
      <w:r w:rsidRPr="00C74E7B">
        <w:rPr>
          <w:i/>
          <w:iCs/>
          <w:color w:val="000000"/>
        </w:rPr>
        <w:t>return</w:t>
      </w:r>
      <w:r w:rsidRPr="00C74E7B">
        <w:rPr>
          <w:color w:val="000000"/>
        </w:rPr>
        <w:t xml:space="preserve"> x, iterations + 1</w:t>
      </w:r>
    </w:p>
    <w:p w14:paraId="5EA76022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561FE3B9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def </w:t>
      </w:r>
      <w:r w:rsidRPr="00C74E7B">
        <w:rPr>
          <w:b/>
          <w:bCs/>
          <w:color w:val="000000"/>
        </w:rPr>
        <w:t>gauss_seidal_iteration</w:t>
      </w:r>
      <w:r w:rsidRPr="00C74E7B">
        <w:rPr>
          <w:color w:val="000000"/>
        </w:rPr>
        <w:t>(</w:t>
      </w:r>
      <w:r w:rsidRPr="00C74E7B">
        <w:rPr>
          <w:i/>
          <w:iCs/>
          <w:color w:val="000000"/>
        </w:rPr>
        <w:t>A</w:t>
      </w:r>
      <w:r w:rsidRPr="00C74E7B">
        <w:rPr>
          <w:color w:val="000000"/>
        </w:rPr>
        <w:t>,</w:t>
      </w:r>
      <w:r w:rsidRPr="00C74E7B">
        <w:rPr>
          <w:i/>
          <w:iCs/>
          <w:color w:val="000000"/>
        </w:rPr>
        <w:t>b</w:t>
      </w:r>
      <w:r w:rsidRPr="00C74E7B">
        <w:rPr>
          <w:color w:val="000000"/>
        </w:rPr>
        <w:t>,</w:t>
      </w:r>
      <w:r w:rsidRPr="00C74E7B">
        <w:rPr>
          <w:i/>
          <w:iCs/>
          <w:color w:val="000000"/>
        </w:rPr>
        <w:t>x0</w:t>
      </w:r>
      <w:r w:rsidRPr="00C74E7B">
        <w:rPr>
          <w:color w:val="000000"/>
        </w:rPr>
        <w:t>,</w:t>
      </w:r>
      <w:r w:rsidRPr="00C74E7B">
        <w:rPr>
          <w:i/>
          <w:iCs/>
          <w:color w:val="000000"/>
        </w:rPr>
        <w:t>tol</w:t>
      </w:r>
      <w:r w:rsidRPr="00C74E7B">
        <w:rPr>
          <w:color w:val="000000"/>
        </w:rPr>
        <w:t>=1e-8,</w:t>
      </w:r>
      <w:r w:rsidRPr="00C74E7B">
        <w:rPr>
          <w:i/>
          <w:iCs/>
          <w:color w:val="000000"/>
        </w:rPr>
        <w:t>max_iter</w:t>
      </w:r>
      <w:r w:rsidRPr="00C74E7B">
        <w:rPr>
          <w:color w:val="000000"/>
        </w:rPr>
        <w:t xml:space="preserve"> = 10000):</w:t>
      </w:r>
    </w:p>
    <w:p w14:paraId="20701536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n = len(</w:t>
      </w:r>
      <w:r w:rsidRPr="00C74E7B">
        <w:rPr>
          <w:i/>
          <w:iCs/>
          <w:color w:val="000000"/>
        </w:rPr>
        <w:t>b</w:t>
      </w:r>
      <w:r w:rsidRPr="00C74E7B">
        <w:rPr>
          <w:color w:val="000000"/>
        </w:rPr>
        <w:t>)</w:t>
      </w:r>
    </w:p>
    <w:p w14:paraId="06EA8CC4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x = </w:t>
      </w:r>
      <w:r w:rsidRPr="00C74E7B">
        <w:rPr>
          <w:i/>
          <w:iCs/>
          <w:color w:val="000000"/>
        </w:rPr>
        <w:t>x0</w:t>
      </w:r>
      <w:r w:rsidRPr="00C74E7B">
        <w:rPr>
          <w:color w:val="000000"/>
        </w:rPr>
        <w:t>.copy()</w:t>
      </w:r>
    </w:p>
    <w:p w14:paraId="6F26EE01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iterations = 0</w:t>
      </w:r>
    </w:p>
    <w:p w14:paraId="43857C0C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72F4B08C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</w:t>
      </w:r>
      <w:r w:rsidRPr="00C74E7B">
        <w:rPr>
          <w:i/>
          <w:iCs/>
          <w:color w:val="000000"/>
        </w:rPr>
        <w:t>for</w:t>
      </w:r>
      <w:r w:rsidRPr="00C74E7B">
        <w:rPr>
          <w:color w:val="000000"/>
        </w:rPr>
        <w:t xml:space="preserve"> iterations </w:t>
      </w:r>
      <w:r w:rsidRPr="00C74E7B">
        <w:rPr>
          <w:i/>
          <w:iCs/>
          <w:color w:val="000000"/>
        </w:rPr>
        <w:t>in</w:t>
      </w:r>
      <w:r w:rsidRPr="00C74E7B">
        <w:rPr>
          <w:color w:val="000000"/>
        </w:rPr>
        <w:t xml:space="preserve"> range(</w:t>
      </w:r>
      <w:r w:rsidRPr="00C74E7B">
        <w:rPr>
          <w:i/>
          <w:iCs/>
          <w:color w:val="000000"/>
        </w:rPr>
        <w:t>max_iter</w:t>
      </w:r>
      <w:r w:rsidRPr="00C74E7B">
        <w:rPr>
          <w:color w:val="000000"/>
        </w:rPr>
        <w:t>):</w:t>
      </w:r>
    </w:p>
    <w:p w14:paraId="3025E30C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x_old = x.copy()</w:t>
      </w:r>
    </w:p>
    <w:p w14:paraId="38840453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3BA6AA23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</w:t>
      </w:r>
      <w:r w:rsidRPr="00C74E7B">
        <w:rPr>
          <w:i/>
          <w:iCs/>
          <w:color w:val="000000"/>
        </w:rPr>
        <w:t>for</w:t>
      </w:r>
      <w:r w:rsidRPr="00C74E7B">
        <w:rPr>
          <w:color w:val="000000"/>
        </w:rPr>
        <w:t xml:space="preserve"> i </w:t>
      </w:r>
      <w:r w:rsidRPr="00C74E7B">
        <w:rPr>
          <w:i/>
          <w:iCs/>
          <w:color w:val="000000"/>
        </w:rPr>
        <w:t>in</w:t>
      </w:r>
      <w:r w:rsidRPr="00C74E7B">
        <w:rPr>
          <w:color w:val="000000"/>
        </w:rPr>
        <w:t xml:space="preserve"> range(n):</w:t>
      </w:r>
    </w:p>
    <w:p w14:paraId="03D9CD38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    sum_ax = 0</w:t>
      </w:r>
    </w:p>
    <w:p w14:paraId="55A2A247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    </w:t>
      </w:r>
      <w:r w:rsidRPr="00C74E7B">
        <w:rPr>
          <w:i/>
          <w:iCs/>
          <w:color w:val="000000"/>
        </w:rPr>
        <w:t>for</w:t>
      </w:r>
      <w:r w:rsidRPr="00C74E7B">
        <w:rPr>
          <w:color w:val="000000"/>
        </w:rPr>
        <w:t xml:space="preserve"> j </w:t>
      </w:r>
      <w:r w:rsidRPr="00C74E7B">
        <w:rPr>
          <w:i/>
          <w:iCs/>
          <w:color w:val="000000"/>
        </w:rPr>
        <w:t>in</w:t>
      </w:r>
      <w:r w:rsidRPr="00C74E7B">
        <w:rPr>
          <w:color w:val="000000"/>
        </w:rPr>
        <w:t xml:space="preserve"> range(i):</w:t>
      </w:r>
    </w:p>
    <w:p w14:paraId="5B385BD4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        sum_ax += </w:t>
      </w:r>
      <w:r w:rsidRPr="00C74E7B">
        <w:rPr>
          <w:i/>
          <w:iCs/>
          <w:color w:val="000000"/>
        </w:rPr>
        <w:t>A</w:t>
      </w:r>
      <w:r w:rsidRPr="00C74E7B">
        <w:rPr>
          <w:color w:val="000000"/>
        </w:rPr>
        <w:t>[i,j] * x[j]</w:t>
      </w:r>
    </w:p>
    <w:p w14:paraId="1C27AC49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39091EF2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    </w:t>
      </w:r>
      <w:r w:rsidRPr="00C74E7B">
        <w:rPr>
          <w:i/>
          <w:iCs/>
          <w:color w:val="000000"/>
        </w:rPr>
        <w:t>for</w:t>
      </w:r>
      <w:r w:rsidRPr="00C74E7B">
        <w:rPr>
          <w:color w:val="000000"/>
        </w:rPr>
        <w:t xml:space="preserve"> j </w:t>
      </w:r>
      <w:r w:rsidRPr="00C74E7B">
        <w:rPr>
          <w:i/>
          <w:iCs/>
          <w:color w:val="000000"/>
        </w:rPr>
        <w:t>in</w:t>
      </w:r>
      <w:r w:rsidRPr="00C74E7B">
        <w:rPr>
          <w:color w:val="000000"/>
        </w:rPr>
        <w:t xml:space="preserve"> range(i+1,n):</w:t>
      </w:r>
    </w:p>
    <w:p w14:paraId="2DF50D1F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        sum_ax += </w:t>
      </w:r>
      <w:r w:rsidRPr="00C74E7B">
        <w:rPr>
          <w:i/>
          <w:iCs/>
          <w:color w:val="000000"/>
        </w:rPr>
        <w:t>A</w:t>
      </w:r>
      <w:r w:rsidRPr="00C74E7B">
        <w:rPr>
          <w:color w:val="000000"/>
        </w:rPr>
        <w:t>[i,j] * x_old[j]</w:t>
      </w:r>
    </w:p>
    <w:p w14:paraId="2D05249F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    x[i] = (</w:t>
      </w:r>
      <w:r w:rsidRPr="00C74E7B">
        <w:rPr>
          <w:i/>
          <w:iCs/>
          <w:color w:val="000000"/>
        </w:rPr>
        <w:t>b</w:t>
      </w:r>
      <w:r w:rsidRPr="00C74E7B">
        <w:rPr>
          <w:color w:val="000000"/>
        </w:rPr>
        <w:t xml:space="preserve">[i] - sum_ax) / </w:t>
      </w:r>
      <w:r w:rsidRPr="00C74E7B">
        <w:rPr>
          <w:i/>
          <w:iCs/>
          <w:color w:val="000000"/>
        </w:rPr>
        <w:t>A</w:t>
      </w:r>
      <w:r w:rsidRPr="00C74E7B">
        <w:rPr>
          <w:color w:val="000000"/>
        </w:rPr>
        <w:t>[i,i]</w:t>
      </w:r>
    </w:p>
    <w:p w14:paraId="395AB0BE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673B3FB7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</w:t>
      </w:r>
      <w:r w:rsidRPr="00C74E7B">
        <w:rPr>
          <w:i/>
          <w:iCs/>
          <w:color w:val="000000"/>
        </w:rPr>
        <w:t>if</w:t>
      </w:r>
      <w:r w:rsidRPr="00C74E7B">
        <w:rPr>
          <w:color w:val="000000"/>
        </w:rPr>
        <w:t xml:space="preserve"> np.linalg.norm(x-x_old,np.inf)&lt;</w:t>
      </w:r>
      <w:r w:rsidRPr="00C74E7B">
        <w:rPr>
          <w:i/>
          <w:iCs/>
          <w:color w:val="000000"/>
        </w:rPr>
        <w:t>tol</w:t>
      </w:r>
      <w:r w:rsidRPr="00C74E7B">
        <w:rPr>
          <w:color w:val="000000"/>
        </w:rPr>
        <w:t>:</w:t>
      </w:r>
    </w:p>
    <w:p w14:paraId="67082F63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        </w:t>
      </w:r>
      <w:r w:rsidRPr="00C74E7B">
        <w:rPr>
          <w:i/>
          <w:iCs/>
          <w:color w:val="000000"/>
        </w:rPr>
        <w:t>break</w:t>
      </w:r>
    </w:p>
    <w:p w14:paraId="400ED5FC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</w:t>
      </w:r>
    </w:p>
    <w:p w14:paraId="14340967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</w:t>
      </w:r>
      <w:r w:rsidRPr="00C74E7B">
        <w:rPr>
          <w:i/>
          <w:iCs/>
          <w:color w:val="000000"/>
        </w:rPr>
        <w:t>return</w:t>
      </w:r>
      <w:r w:rsidRPr="00C74E7B">
        <w:rPr>
          <w:color w:val="000000"/>
        </w:rPr>
        <w:t xml:space="preserve"> x,iterations+1</w:t>
      </w:r>
    </w:p>
    <w:p w14:paraId="2B597AA1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22C22D89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def </w:t>
      </w:r>
      <w:r w:rsidRPr="00C74E7B">
        <w:rPr>
          <w:b/>
          <w:bCs/>
          <w:color w:val="000000"/>
        </w:rPr>
        <w:t>solve_for_different_n</w:t>
      </w:r>
      <w:r w:rsidRPr="00C74E7B">
        <w:rPr>
          <w:color w:val="000000"/>
        </w:rPr>
        <w:t>():</w:t>
      </w:r>
    </w:p>
    <w:p w14:paraId="0E599958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n_values = [5,11,21]</w:t>
      </w:r>
    </w:p>
    <w:p w14:paraId="1E5C7DC4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5D5195E7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print("=" * 80)</w:t>
      </w:r>
    </w:p>
    <w:p w14:paraId="1DF0A69F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print("</w:t>
      </w:r>
      <w:r w:rsidRPr="00C74E7B">
        <w:rPr>
          <w:color w:val="000000"/>
        </w:rPr>
        <w:t>线性方程组求解结果</w:t>
      </w:r>
      <w:r w:rsidRPr="00C74E7B">
        <w:rPr>
          <w:color w:val="000000"/>
        </w:rPr>
        <w:t>")</w:t>
      </w:r>
    </w:p>
    <w:p w14:paraId="3434E439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print("=" * 80)</w:t>
      </w:r>
    </w:p>
    <w:p w14:paraId="6C243CF7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4543BCE7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</w:t>
      </w:r>
      <w:r w:rsidRPr="00C74E7B">
        <w:rPr>
          <w:i/>
          <w:iCs/>
          <w:color w:val="000000"/>
        </w:rPr>
        <w:t>for</w:t>
      </w:r>
      <w:r w:rsidRPr="00C74E7B">
        <w:rPr>
          <w:color w:val="000000"/>
        </w:rPr>
        <w:t xml:space="preserve"> n </w:t>
      </w:r>
      <w:r w:rsidRPr="00C74E7B">
        <w:rPr>
          <w:i/>
          <w:iCs/>
          <w:color w:val="000000"/>
        </w:rPr>
        <w:t>in</w:t>
      </w:r>
      <w:r w:rsidRPr="00C74E7B">
        <w:rPr>
          <w:color w:val="000000"/>
        </w:rPr>
        <w:t xml:space="preserve"> n_values:</w:t>
      </w:r>
    </w:p>
    <w:p w14:paraId="52B2B66B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print(f"\n</w:t>
      </w:r>
      <w:r w:rsidRPr="00C74E7B">
        <w:rPr>
          <w:color w:val="000000"/>
        </w:rPr>
        <w:t>当</w:t>
      </w:r>
      <w:r w:rsidRPr="00C74E7B">
        <w:rPr>
          <w:color w:val="000000"/>
        </w:rPr>
        <w:t xml:space="preserve"> n = {n} </w:t>
      </w:r>
      <w:r w:rsidRPr="00C74E7B">
        <w:rPr>
          <w:color w:val="000000"/>
        </w:rPr>
        <w:t>时</w:t>
      </w:r>
      <w:r w:rsidRPr="00C74E7B">
        <w:rPr>
          <w:color w:val="000000"/>
        </w:rPr>
        <w:t>:")</w:t>
      </w:r>
    </w:p>
    <w:p w14:paraId="2D0D122B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print("-" * 50)</w:t>
      </w:r>
    </w:p>
    <w:p w14:paraId="697ED9A7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4270DA4C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lastRenderedPageBreak/>
        <w:t>        A = create_tridiagonal_matrix(n)</w:t>
      </w:r>
    </w:p>
    <w:p w14:paraId="7E736E65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b = create_rhs_vector(n)</w:t>
      </w:r>
    </w:p>
    <w:p w14:paraId="2D5F2243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x0 = np.zeros(n)</w:t>
      </w:r>
    </w:p>
    <w:p w14:paraId="35B22AB3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0F1CDE03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x_jacobi,iter_jacobi = jacobi_iteration(A,b,x0)</w:t>
      </w:r>
    </w:p>
    <w:p w14:paraId="617DC96B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norm_jacobi = np.linalg.norm(x_jacobi,np.inf)</w:t>
      </w:r>
    </w:p>
    <w:p w14:paraId="31A4EDC8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1F42D851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x_gs, iter_gs = gauss_seidal_iteration(A,b,x0)</w:t>
      </w:r>
    </w:p>
    <w:p w14:paraId="627159EA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norm_gs = np.linalg.norm(x_gs,np.inf)</w:t>
      </w:r>
    </w:p>
    <w:p w14:paraId="31935295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7BD3D92B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print(f"Jacobi</w:t>
      </w:r>
      <w:r w:rsidRPr="00C74E7B">
        <w:rPr>
          <w:color w:val="000000"/>
        </w:rPr>
        <w:t>迭代法</w:t>
      </w:r>
      <w:r w:rsidRPr="00C74E7B">
        <w:rPr>
          <w:color w:val="000000"/>
        </w:rPr>
        <w:t>:")</w:t>
      </w:r>
    </w:p>
    <w:p w14:paraId="093F4BEC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print(f"</w:t>
      </w:r>
      <w:r w:rsidRPr="00C74E7B">
        <w:rPr>
          <w:color w:val="000000"/>
        </w:rPr>
        <w:t>迭代次数</w:t>
      </w:r>
      <w:r w:rsidRPr="00C74E7B">
        <w:rPr>
          <w:color w:val="000000"/>
        </w:rPr>
        <w:t>: {iter_jacobi}")</w:t>
      </w:r>
    </w:p>
    <w:p w14:paraId="5C50559B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print(f"</w:t>
      </w:r>
      <w:r w:rsidRPr="00C74E7B">
        <w:rPr>
          <w:color w:val="000000"/>
        </w:rPr>
        <w:t>解的无穷范数</w:t>
      </w:r>
      <w:r w:rsidRPr="00C74E7B">
        <w:rPr>
          <w:color w:val="000000"/>
        </w:rPr>
        <w:t>: {norm_jacobi:.10f}")</w:t>
      </w:r>
    </w:p>
    <w:p w14:paraId="10F0EFFB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print(f"</w:t>
      </w:r>
      <w:r w:rsidRPr="00C74E7B">
        <w:rPr>
          <w:color w:val="000000"/>
        </w:rPr>
        <w:t>解向量</w:t>
      </w:r>
      <w:r w:rsidRPr="00C74E7B">
        <w:rPr>
          <w:color w:val="000000"/>
        </w:rPr>
        <w:t>: {x_jacobi}")</w:t>
      </w:r>
    </w:p>
    <w:p w14:paraId="06332D67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74618B40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print(f"\nGauss-Seidal</w:t>
      </w:r>
      <w:r w:rsidRPr="00C74E7B">
        <w:rPr>
          <w:color w:val="000000"/>
        </w:rPr>
        <w:t>迭代法</w:t>
      </w:r>
      <w:r w:rsidRPr="00C74E7B">
        <w:rPr>
          <w:color w:val="000000"/>
        </w:rPr>
        <w:t>:")</w:t>
      </w:r>
    </w:p>
    <w:p w14:paraId="5D28175A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print(f"</w:t>
      </w:r>
      <w:r w:rsidRPr="00C74E7B">
        <w:rPr>
          <w:color w:val="000000"/>
        </w:rPr>
        <w:t>迭代次数</w:t>
      </w:r>
      <w:r w:rsidRPr="00C74E7B">
        <w:rPr>
          <w:color w:val="000000"/>
        </w:rPr>
        <w:t>:{iter_gs}")</w:t>
      </w:r>
    </w:p>
    <w:p w14:paraId="6614B055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print(f"</w:t>
      </w:r>
      <w:r w:rsidRPr="00C74E7B">
        <w:rPr>
          <w:color w:val="000000"/>
        </w:rPr>
        <w:t>解的无穷范数</w:t>
      </w:r>
      <w:r w:rsidRPr="00C74E7B">
        <w:rPr>
          <w:color w:val="000000"/>
        </w:rPr>
        <w:t>: {norm_gs:.10f}")</w:t>
      </w:r>
    </w:p>
    <w:p w14:paraId="42BDA883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    print(f"</w:t>
      </w:r>
      <w:r w:rsidRPr="00C74E7B">
        <w:rPr>
          <w:color w:val="000000"/>
        </w:rPr>
        <w:t>解向量</w:t>
      </w:r>
      <w:r w:rsidRPr="00C74E7B">
        <w:rPr>
          <w:color w:val="000000"/>
        </w:rPr>
        <w:t>: {x_gs}")</w:t>
      </w:r>
    </w:p>
    <w:p w14:paraId="00F67832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0A6DB809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i/>
          <w:iCs/>
          <w:color w:val="000000"/>
        </w:rPr>
        <w:t>if</w:t>
      </w:r>
      <w:r w:rsidRPr="00C74E7B">
        <w:rPr>
          <w:color w:val="000000"/>
        </w:rPr>
        <w:t xml:space="preserve"> __name__ == "__main__":</w:t>
      </w:r>
    </w:p>
    <w:p w14:paraId="2E39E8A5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    solve_for_different_n()</w:t>
      </w:r>
    </w:p>
    <w:p w14:paraId="7E9EC9D5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    </w:t>
      </w:r>
    </w:p>
    <w:p w14:paraId="2CB1E84E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br/>
      </w:r>
      <w:r w:rsidRPr="00C74E7B">
        <w:rPr>
          <w:color w:val="000000"/>
        </w:rPr>
        <w:br/>
      </w:r>
    </w:p>
    <w:p w14:paraId="6A2D1738" w14:textId="77777777" w:rsidR="00C74E7B" w:rsidRPr="00C74E7B" w:rsidRDefault="00C74E7B" w:rsidP="004E4B35">
      <w:pPr>
        <w:spacing w:before="60" w:after="60"/>
        <w:ind w:firstLineChars="0" w:firstLine="0"/>
        <w:rPr>
          <w:rFonts w:hint="eastAsia"/>
          <w:color w:val="000000"/>
        </w:rPr>
      </w:pPr>
    </w:p>
    <w:p w14:paraId="1F33F111" w14:textId="77777777" w:rsidR="00C74E7B" w:rsidRDefault="00C74E7B" w:rsidP="00C74E7B">
      <w:pPr>
        <w:spacing w:before="60" w:after="60"/>
        <w:ind w:firstLineChars="0" w:firstLine="0"/>
        <w:rPr>
          <w:color w:val="000000"/>
        </w:rPr>
      </w:pPr>
      <w:r>
        <w:rPr>
          <w:rFonts w:hint="eastAsia"/>
          <w:color w:val="000000"/>
        </w:rPr>
        <w:t>实验结果：</w:t>
      </w:r>
    </w:p>
    <w:p w14:paraId="53D0DD10" w14:textId="1ABEA7B1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(d2l) PS C:\Users\86159\Desktop\Num_Analysis\Code_of_lab_2&gt; python code.py</w:t>
      </w:r>
    </w:p>
    <w:p w14:paraId="0EBDA44E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================================================================================</w:t>
      </w:r>
    </w:p>
    <w:p w14:paraId="1C5507A0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线性方程组求解结果</w:t>
      </w:r>
    </w:p>
    <w:p w14:paraId="05123CF3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================================================================================</w:t>
      </w:r>
    </w:p>
    <w:p w14:paraId="27B8F61E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7DC6AD71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当</w:t>
      </w:r>
      <w:r w:rsidRPr="00C74E7B">
        <w:rPr>
          <w:rFonts w:hint="eastAsia"/>
          <w:color w:val="000000"/>
        </w:rPr>
        <w:t xml:space="preserve"> n = 5 </w:t>
      </w:r>
      <w:r w:rsidRPr="00C74E7B">
        <w:rPr>
          <w:rFonts w:hint="eastAsia"/>
          <w:color w:val="000000"/>
        </w:rPr>
        <w:t>时</w:t>
      </w:r>
      <w:r w:rsidRPr="00C74E7B">
        <w:rPr>
          <w:rFonts w:hint="eastAsia"/>
          <w:color w:val="000000"/>
        </w:rPr>
        <w:t>:</w:t>
      </w:r>
    </w:p>
    <w:p w14:paraId="49F8D25E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--------------------------------------------------</w:t>
      </w:r>
    </w:p>
    <w:p w14:paraId="69AB45F9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Jacobi</w:t>
      </w:r>
      <w:r w:rsidRPr="00C74E7B">
        <w:rPr>
          <w:rFonts w:hint="eastAsia"/>
          <w:color w:val="000000"/>
        </w:rPr>
        <w:t>迭代法</w:t>
      </w:r>
      <w:r w:rsidRPr="00C74E7B">
        <w:rPr>
          <w:rFonts w:hint="eastAsia"/>
          <w:color w:val="000000"/>
        </w:rPr>
        <w:t>:</w:t>
      </w:r>
    </w:p>
    <w:p w14:paraId="6AA85BE3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迭代次数</w:t>
      </w:r>
      <w:r w:rsidRPr="00C74E7B">
        <w:rPr>
          <w:rFonts w:hint="eastAsia"/>
          <w:color w:val="000000"/>
        </w:rPr>
        <w:t>: 110</w:t>
      </w:r>
    </w:p>
    <w:p w14:paraId="57DA0C06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解的无穷范数</w:t>
      </w:r>
      <w:r w:rsidRPr="00C74E7B">
        <w:rPr>
          <w:rFonts w:hint="eastAsia"/>
          <w:color w:val="000000"/>
        </w:rPr>
        <w:t>: 0.4999999204</w:t>
      </w:r>
    </w:p>
    <w:p w14:paraId="630C25FB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解向量</w:t>
      </w:r>
      <w:r w:rsidRPr="00C74E7B">
        <w:rPr>
          <w:rFonts w:hint="eastAsia"/>
          <w:color w:val="000000"/>
        </w:rPr>
        <w:t>: [0.27777774 0.44444437 0.49999992 0.44444437 0.27777774]</w:t>
      </w:r>
    </w:p>
    <w:p w14:paraId="641A0C49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56564142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Gauss-Seidal</w:t>
      </w:r>
      <w:r w:rsidRPr="00C74E7B">
        <w:rPr>
          <w:rFonts w:hint="eastAsia"/>
          <w:color w:val="000000"/>
        </w:rPr>
        <w:t>迭代法</w:t>
      </w:r>
      <w:r w:rsidRPr="00C74E7B">
        <w:rPr>
          <w:rFonts w:hint="eastAsia"/>
          <w:color w:val="000000"/>
        </w:rPr>
        <w:t>:</w:t>
      </w:r>
    </w:p>
    <w:p w14:paraId="46125AAA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迭代次数</w:t>
      </w:r>
      <w:r w:rsidRPr="00C74E7B">
        <w:rPr>
          <w:rFonts w:hint="eastAsia"/>
          <w:color w:val="000000"/>
        </w:rPr>
        <w:t>:59</w:t>
      </w:r>
    </w:p>
    <w:p w14:paraId="492D15DB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解的无穷范数</w:t>
      </w:r>
      <w:r w:rsidRPr="00C74E7B">
        <w:rPr>
          <w:rFonts w:hint="eastAsia"/>
          <w:color w:val="000000"/>
        </w:rPr>
        <w:t>: 0.4999999761</w:t>
      </w:r>
    </w:p>
    <w:p w14:paraId="61AC5430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解向量</w:t>
      </w:r>
      <w:r w:rsidRPr="00C74E7B">
        <w:rPr>
          <w:rFonts w:hint="eastAsia"/>
          <w:color w:val="000000"/>
        </w:rPr>
        <w:t>: [0.27777776 0.44444442 0.49999998 0.44444443 0.27777777]</w:t>
      </w:r>
    </w:p>
    <w:p w14:paraId="2B26A947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0538DB98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当</w:t>
      </w:r>
      <w:r w:rsidRPr="00C74E7B">
        <w:rPr>
          <w:rFonts w:hint="eastAsia"/>
          <w:color w:val="000000"/>
        </w:rPr>
        <w:t xml:space="preserve"> n = 11 </w:t>
      </w:r>
      <w:r w:rsidRPr="00C74E7B">
        <w:rPr>
          <w:rFonts w:hint="eastAsia"/>
          <w:color w:val="000000"/>
        </w:rPr>
        <w:t>时</w:t>
      </w:r>
      <w:r w:rsidRPr="00C74E7B">
        <w:rPr>
          <w:rFonts w:hint="eastAsia"/>
          <w:color w:val="000000"/>
        </w:rPr>
        <w:t>:</w:t>
      </w:r>
    </w:p>
    <w:p w14:paraId="714CFEAD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--------------------------------------------------</w:t>
      </w:r>
    </w:p>
    <w:p w14:paraId="31D33659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Jacobi</w:t>
      </w:r>
      <w:r w:rsidRPr="00C74E7B">
        <w:rPr>
          <w:rFonts w:hint="eastAsia"/>
          <w:color w:val="000000"/>
        </w:rPr>
        <w:t>迭代法</w:t>
      </w:r>
      <w:r w:rsidRPr="00C74E7B">
        <w:rPr>
          <w:rFonts w:hint="eastAsia"/>
          <w:color w:val="000000"/>
        </w:rPr>
        <w:t>:</w:t>
      </w:r>
    </w:p>
    <w:p w14:paraId="0ED8C5C8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迭代次数</w:t>
      </w:r>
      <w:r w:rsidRPr="00C74E7B">
        <w:rPr>
          <w:rFonts w:hint="eastAsia"/>
          <w:color w:val="000000"/>
        </w:rPr>
        <w:t>: 417</w:t>
      </w:r>
    </w:p>
    <w:p w14:paraId="2D284E24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解的无穷范数</w:t>
      </w:r>
      <w:r w:rsidRPr="00C74E7B">
        <w:rPr>
          <w:rFonts w:hint="eastAsia"/>
          <w:color w:val="000000"/>
        </w:rPr>
        <w:t>: 0.4999997187</w:t>
      </w:r>
    </w:p>
    <w:p w14:paraId="7E4A95AA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解向量</w:t>
      </w:r>
      <w:r w:rsidRPr="00C74E7B">
        <w:rPr>
          <w:rFonts w:hint="eastAsia"/>
          <w:color w:val="000000"/>
        </w:rPr>
        <w:t>: [0.1527777  0.27777764 0.3749998  0.4444442  0.48611084 0.49999972</w:t>
      </w:r>
    </w:p>
    <w:p w14:paraId="0E5C8BC1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 0.48611084 0.4444442  0.3749998  0.27777764 0.1527777 ]</w:t>
      </w:r>
    </w:p>
    <w:p w14:paraId="0F6A1B4C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74A5DE37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Gauss-Seidal</w:t>
      </w:r>
      <w:r w:rsidRPr="00C74E7B">
        <w:rPr>
          <w:rFonts w:hint="eastAsia"/>
          <w:color w:val="000000"/>
        </w:rPr>
        <w:t>迭代法</w:t>
      </w:r>
      <w:r w:rsidRPr="00C74E7B">
        <w:rPr>
          <w:rFonts w:hint="eastAsia"/>
          <w:color w:val="000000"/>
        </w:rPr>
        <w:t>:</w:t>
      </w:r>
    </w:p>
    <w:p w14:paraId="1A4AD93F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迭代次数</w:t>
      </w:r>
      <w:r w:rsidRPr="00C74E7B">
        <w:rPr>
          <w:rFonts w:hint="eastAsia"/>
          <w:color w:val="000000"/>
        </w:rPr>
        <w:t>:219</w:t>
      </w:r>
    </w:p>
    <w:p w14:paraId="447D03B4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解的无穷范数</w:t>
      </w:r>
      <w:r w:rsidRPr="00C74E7B">
        <w:rPr>
          <w:rFonts w:hint="eastAsia"/>
          <w:color w:val="000000"/>
        </w:rPr>
        <w:t>: 0.4999998660</w:t>
      </w:r>
    </w:p>
    <w:p w14:paraId="0B03E49D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解向量</w:t>
      </w:r>
      <w:r w:rsidRPr="00C74E7B">
        <w:rPr>
          <w:rFonts w:hint="eastAsia"/>
          <w:color w:val="000000"/>
        </w:rPr>
        <w:t>: [0.15277774 0.2777777  0.37499989 0.44444432 0.48611098 0.49999987</w:t>
      </w:r>
    </w:p>
    <w:p w14:paraId="2F6614CE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 0.48611099 0.44444434 0.37499991 0.27777772 0.15277775]</w:t>
      </w:r>
    </w:p>
    <w:p w14:paraId="7A38FE65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7784678B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当</w:t>
      </w:r>
      <w:r w:rsidRPr="00C74E7B">
        <w:rPr>
          <w:rFonts w:hint="eastAsia"/>
          <w:color w:val="000000"/>
        </w:rPr>
        <w:t xml:space="preserve"> n = 21 </w:t>
      </w:r>
      <w:r w:rsidRPr="00C74E7B">
        <w:rPr>
          <w:rFonts w:hint="eastAsia"/>
          <w:color w:val="000000"/>
        </w:rPr>
        <w:t>时</w:t>
      </w:r>
      <w:r w:rsidRPr="00C74E7B">
        <w:rPr>
          <w:rFonts w:hint="eastAsia"/>
          <w:color w:val="000000"/>
        </w:rPr>
        <w:t>:</w:t>
      </w:r>
    </w:p>
    <w:p w14:paraId="2D852D44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>--------------------------------------------------</w:t>
      </w:r>
    </w:p>
    <w:p w14:paraId="69266796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Jacobi</w:t>
      </w:r>
      <w:r w:rsidRPr="00C74E7B">
        <w:rPr>
          <w:rFonts w:hint="eastAsia"/>
          <w:color w:val="000000"/>
        </w:rPr>
        <w:t>迭代法</w:t>
      </w:r>
      <w:r w:rsidRPr="00C74E7B">
        <w:rPr>
          <w:rFonts w:hint="eastAsia"/>
          <w:color w:val="000000"/>
        </w:rPr>
        <w:t>:</w:t>
      </w:r>
    </w:p>
    <w:p w14:paraId="0160D630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迭代次数</w:t>
      </w:r>
      <w:r w:rsidRPr="00C74E7B">
        <w:rPr>
          <w:rFonts w:hint="eastAsia"/>
          <w:color w:val="000000"/>
        </w:rPr>
        <w:t>: 1288</w:t>
      </w:r>
    </w:p>
    <w:p w14:paraId="7B05AA1A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解的无穷范数</w:t>
      </w:r>
      <w:r w:rsidRPr="00C74E7B">
        <w:rPr>
          <w:rFonts w:hint="eastAsia"/>
          <w:color w:val="000000"/>
        </w:rPr>
        <w:t>: 0.4999990130</w:t>
      </w:r>
    </w:p>
    <w:p w14:paraId="235BB045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lastRenderedPageBreak/>
        <w:t>解向量</w:t>
      </w:r>
      <w:r w:rsidRPr="00C74E7B">
        <w:rPr>
          <w:rFonts w:hint="eastAsia"/>
          <w:color w:val="000000"/>
        </w:rPr>
        <w:t>: [0.08677672 0.16528898 0.23553678 0.29752013 0.35123902 0.39669347</w:t>
      </w:r>
    </w:p>
    <w:p w14:paraId="0F85F9A5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 0.43388347 0.46280902 0.48347013 0.49586679 0.49999901 0.49586679</w:t>
      </w:r>
    </w:p>
    <w:p w14:paraId="21C6F9B9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 0.48347013 0.46280902 0.43388347 0.39669347 0.35123902 0.29752013</w:t>
      </w:r>
    </w:p>
    <w:p w14:paraId="6966EC52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 0.23553678 0.16528898 0.08677672]</w:t>
      </w:r>
    </w:p>
    <w:p w14:paraId="2C84F5E2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</w:p>
    <w:p w14:paraId="03D9AEC1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Gauss-Seidal</w:t>
      </w:r>
      <w:r w:rsidRPr="00C74E7B">
        <w:rPr>
          <w:rFonts w:hint="eastAsia"/>
          <w:color w:val="000000"/>
        </w:rPr>
        <w:t>迭代法</w:t>
      </w:r>
      <w:r w:rsidRPr="00C74E7B">
        <w:rPr>
          <w:rFonts w:hint="eastAsia"/>
          <w:color w:val="000000"/>
        </w:rPr>
        <w:t>:</w:t>
      </w:r>
    </w:p>
    <w:p w14:paraId="5111D8CF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迭代次数</w:t>
      </w:r>
      <w:r w:rsidRPr="00C74E7B">
        <w:rPr>
          <w:rFonts w:hint="eastAsia"/>
          <w:color w:val="000000"/>
        </w:rPr>
        <w:t>:679</w:t>
      </w:r>
    </w:p>
    <w:p w14:paraId="34B76DF8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解的无穷范数</w:t>
      </w:r>
      <w:r w:rsidRPr="00C74E7B">
        <w:rPr>
          <w:rFonts w:hint="eastAsia"/>
          <w:color w:val="000000"/>
        </w:rPr>
        <w:t>: 0.4999995196</w:t>
      </w:r>
    </w:p>
    <w:p w14:paraId="7C0284BA" w14:textId="77777777" w:rsidR="00C74E7B" w:rsidRPr="00C74E7B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rFonts w:hint="eastAsia"/>
          <w:color w:val="000000"/>
        </w:rPr>
        <w:t>解向量</w:t>
      </w:r>
      <w:r w:rsidRPr="00C74E7B">
        <w:rPr>
          <w:rFonts w:hint="eastAsia"/>
          <w:color w:val="000000"/>
        </w:rPr>
        <w:t>: [0.08677678 0.16528911 0.23553697 0.29752038 0.35123933 0.39669383</w:t>
      </w:r>
    </w:p>
    <w:p w14:paraId="07AAD846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 0.43388388 0.46280947 0.4834706  0.49586729 0.49999952 0.4958673</w:t>
      </w:r>
    </w:p>
    <w:p w14:paraId="40379CEB" w14:textId="77777777" w:rsidR="00C74E7B" w:rsidRPr="00C74E7B" w:rsidRDefault="00C74E7B" w:rsidP="00C74E7B">
      <w:pPr>
        <w:spacing w:before="60" w:after="60"/>
        <w:ind w:firstLineChars="0" w:firstLine="0"/>
        <w:rPr>
          <w:color w:val="000000"/>
        </w:rPr>
      </w:pPr>
      <w:r w:rsidRPr="00C74E7B">
        <w:rPr>
          <w:color w:val="000000"/>
        </w:rPr>
        <w:t xml:space="preserve"> 0.48347062 0.46280949 0.43388391 0.39669387 0.35123937 0.29752042</w:t>
      </w:r>
    </w:p>
    <w:p w14:paraId="2BF2B708" w14:textId="308BB2A6" w:rsidR="00C74E7B" w:rsidRPr="00BE7590" w:rsidRDefault="00C74E7B" w:rsidP="00C74E7B">
      <w:pPr>
        <w:spacing w:before="60" w:after="60"/>
        <w:ind w:firstLineChars="0" w:firstLine="0"/>
        <w:rPr>
          <w:rFonts w:hint="eastAsia"/>
          <w:color w:val="000000"/>
        </w:rPr>
      </w:pPr>
      <w:r w:rsidRPr="00C74E7B">
        <w:rPr>
          <w:color w:val="000000"/>
        </w:rPr>
        <w:t xml:space="preserve"> 0.23553701 0.16528913 0.0867768 ]</w:t>
      </w:r>
    </w:p>
    <w:sectPr w:rsidR="00C74E7B" w:rsidRPr="00BE7590" w:rsidSect="004B544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304" w:right="1304" w:bottom="1304" w:left="1304" w:header="0" w:footer="0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EF78B" w14:textId="77777777" w:rsidR="00B96F3B" w:rsidRDefault="00B96F3B" w:rsidP="002C5581">
      <w:pPr>
        <w:spacing w:before="60" w:after="60"/>
        <w:ind w:left="523" w:firstLine="480"/>
      </w:pPr>
      <w:r>
        <w:separator/>
      </w:r>
    </w:p>
    <w:p w14:paraId="6D2B6390" w14:textId="77777777" w:rsidR="00B96F3B" w:rsidRDefault="00B96F3B" w:rsidP="002C5581">
      <w:pPr>
        <w:spacing w:before="60" w:after="60"/>
        <w:ind w:left="523" w:firstLine="480"/>
      </w:pPr>
    </w:p>
    <w:p w14:paraId="349783E0" w14:textId="77777777" w:rsidR="00B96F3B" w:rsidRDefault="00B96F3B" w:rsidP="002C5581">
      <w:pPr>
        <w:spacing w:before="60" w:after="60"/>
        <w:ind w:left="523" w:firstLine="480"/>
      </w:pPr>
    </w:p>
    <w:p w14:paraId="33AAE5E4" w14:textId="77777777" w:rsidR="00B96F3B" w:rsidRDefault="00B96F3B" w:rsidP="002C5581">
      <w:pPr>
        <w:spacing w:before="60" w:after="60"/>
        <w:ind w:left="523" w:firstLine="480"/>
      </w:pPr>
    </w:p>
    <w:p w14:paraId="3E423A8A" w14:textId="77777777" w:rsidR="00B96F3B" w:rsidRDefault="00B96F3B" w:rsidP="002C5581">
      <w:pPr>
        <w:spacing w:before="60" w:after="60"/>
        <w:ind w:left="523" w:firstLine="480"/>
      </w:pPr>
    </w:p>
    <w:p w14:paraId="0DCC8A64" w14:textId="77777777" w:rsidR="00B96F3B" w:rsidRDefault="00B96F3B" w:rsidP="002C5581">
      <w:pPr>
        <w:spacing w:before="60" w:after="60"/>
        <w:ind w:left="523" w:firstLine="480"/>
      </w:pPr>
    </w:p>
    <w:p w14:paraId="7AE5D206" w14:textId="77777777" w:rsidR="00B96F3B" w:rsidRDefault="00B96F3B" w:rsidP="002C5581">
      <w:pPr>
        <w:spacing w:before="60" w:after="60"/>
        <w:ind w:left="523" w:firstLine="480"/>
      </w:pPr>
    </w:p>
    <w:p w14:paraId="5DB73D1E" w14:textId="77777777" w:rsidR="00B96F3B" w:rsidRDefault="00B96F3B" w:rsidP="002C5581">
      <w:pPr>
        <w:spacing w:before="60" w:after="60"/>
        <w:ind w:left="523" w:firstLine="480"/>
      </w:pPr>
    </w:p>
    <w:p w14:paraId="59B09B5D" w14:textId="77777777" w:rsidR="00B96F3B" w:rsidRDefault="00B96F3B" w:rsidP="002C5581">
      <w:pPr>
        <w:spacing w:before="60" w:after="60"/>
        <w:ind w:left="523" w:firstLine="480"/>
      </w:pPr>
    </w:p>
    <w:p w14:paraId="6745151A" w14:textId="77777777" w:rsidR="00B96F3B" w:rsidRDefault="00B96F3B" w:rsidP="002C5581">
      <w:pPr>
        <w:spacing w:before="60" w:after="60"/>
        <w:ind w:left="523" w:firstLine="480"/>
      </w:pPr>
    </w:p>
    <w:p w14:paraId="604769E0" w14:textId="77777777" w:rsidR="00B96F3B" w:rsidRDefault="00B96F3B" w:rsidP="002C5581">
      <w:pPr>
        <w:spacing w:before="60" w:after="60"/>
        <w:ind w:left="523" w:firstLine="480"/>
      </w:pPr>
    </w:p>
    <w:p w14:paraId="2EB591A4" w14:textId="77777777" w:rsidR="00B96F3B" w:rsidRDefault="00B96F3B" w:rsidP="002C5581">
      <w:pPr>
        <w:spacing w:before="60" w:after="60"/>
        <w:ind w:left="523" w:firstLine="480"/>
      </w:pPr>
    </w:p>
    <w:p w14:paraId="06A0FD33" w14:textId="77777777" w:rsidR="00B96F3B" w:rsidRDefault="00B96F3B" w:rsidP="002C5581">
      <w:pPr>
        <w:spacing w:before="60" w:after="60"/>
        <w:ind w:left="523" w:firstLine="480"/>
      </w:pPr>
    </w:p>
    <w:p w14:paraId="691E3EFA" w14:textId="77777777" w:rsidR="00B96F3B" w:rsidRDefault="00B96F3B" w:rsidP="002C5581">
      <w:pPr>
        <w:spacing w:before="60" w:after="60"/>
        <w:ind w:left="523" w:firstLine="480"/>
      </w:pPr>
    </w:p>
    <w:p w14:paraId="4862F887" w14:textId="77777777" w:rsidR="00B96F3B" w:rsidRDefault="00B96F3B" w:rsidP="002C5581">
      <w:pPr>
        <w:spacing w:before="60" w:after="60"/>
        <w:ind w:firstLine="480"/>
      </w:pPr>
    </w:p>
    <w:p w14:paraId="17E5289D" w14:textId="77777777" w:rsidR="00B96F3B" w:rsidRDefault="00B96F3B" w:rsidP="002C5581">
      <w:pPr>
        <w:spacing w:before="60" w:after="60"/>
        <w:ind w:firstLine="480"/>
      </w:pPr>
    </w:p>
    <w:p w14:paraId="4D53D325" w14:textId="77777777" w:rsidR="00B96F3B" w:rsidRDefault="00B96F3B" w:rsidP="002C5581">
      <w:pPr>
        <w:spacing w:before="60" w:after="60"/>
        <w:ind w:firstLine="480"/>
      </w:pPr>
    </w:p>
  </w:endnote>
  <w:endnote w:type="continuationSeparator" w:id="0">
    <w:p w14:paraId="32FFD075" w14:textId="77777777" w:rsidR="00B96F3B" w:rsidRDefault="00B96F3B" w:rsidP="002C5581">
      <w:pPr>
        <w:spacing w:before="60" w:after="60"/>
        <w:ind w:left="523" w:firstLine="480"/>
      </w:pPr>
      <w:r>
        <w:continuationSeparator/>
      </w:r>
    </w:p>
    <w:p w14:paraId="1AECED2D" w14:textId="77777777" w:rsidR="00B96F3B" w:rsidRDefault="00B96F3B" w:rsidP="002C5581">
      <w:pPr>
        <w:spacing w:before="60" w:after="60"/>
        <w:ind w:left="523" w:firstLine="480"/>
      </w:pPr>
    </w:p>
    <w:p w14:paraId="0E539491" w14:textId="77777777" w:rsidR="00B96F3B" w:rsidRDefault="00B96F3B" w:rsidP="002C5581">
      <w:pPr>
        <w:spacing w:before="60" w:after="60"/>
        <w:ind w:left="523" w:firstLine="480"/>
      </w:pPr>
    </w:p>
    <w:p w14:paraId="37774183" w14:textId="77777777" w:rsidR="00B96F3B" w:rsidRDefault="00B96F3B" w:rsidP="002C5581">
      <w:pPr>
        <w:spacing w:before="60" w:after="60"/>
        <w:ind w:left="523" w:firstLine="480"/>
      </w:pPr>
    </w:p>
    <w:p w14:paraId="75191953" w14:textId="77777777" w:rsidR="00B96F3B" w:rsidRDefault="00B96F3B" w:rsidP="002C5581">
      <w:pPr>
        <w:spacing w:before="60" w:after="60"/>
        <w:ind w:left="523" w:firstLine="480"/>
      </w:pPr>
    </w:p>
    <w:p w14:paraId="5EED8414" w14:textId="77777777" w:rsidR="00B96F3B" w:rsidRDefault="00B96F3B" w:rsidP="002C5581">
      <w:pPr>
        <w:spacing w:before="60" w:after="60"/>
        <w:ind w:left="523" w:firstLine="480"/>
      </w:pPr>
    </w:p>
    <w:p w14:paraId="58F0E814" w14:textId="77777777" w:rsidR="00B96F3B" w:rsidRDefault="00B96F3B" w:rsidP="002C5581">
      <w:pPr>
        <w:spacing w:before="60" w:after="60"/>
        <w:ind w:left="523" w:firstLine="480"/>
      </w:pPr>
    </w:p>
    <w:p w14:paraId="2D0427ED" w14:textId="77777777" w:rsidR="00B96F3B" w:rsidRDefault="00B96F3B" w:rsidP="002C5581">
      <w:pPr>
        <w:spacing w:before="60" w:after="60"/>
        <w:ind w:left="523" w:firstLine="480"/>
      </w:pPr>
    </w:p>
    <w:p w14:paraId="137C6EB7" w14:textId="77777777" w:rsidR="00B96F3B" w:rsidRDefault="00B96F3B" w:rsidP="002C5581">
      <w:pPr>
        <w:spacing w:before="60" w:after="60"/>
        <w:ind w:left="523" w:firstLine="480"/>
      </w:pPr>
    </w:p>
    <w:p w14:paraId="27B01E20" w14:textId="77777777" w:rsidR="00B96F3B" w:rsidRDefault="00B96F3B" w:rsidP="002C5581">
      <w:pPr>
        <w:spacing w:before="60" w:after="60"/>
        <w:ind w:left="523" w:firstLine="480"/>
      </w:pPr>
    </w:p>
    <w:p w14:paraId="2A807B95" w14:textId="77777777" w:rsidR="00B96F3B" w:rsidRDefault="00B96F3B" w:rsidP="002C5581">
      <w:pPr>
        <w:spacing w:before="60" w:after="60"/>
        <w:ind w:left="523" w:firstLine="480"/>
      </w:pPr>
    </w:p>
    <w:p w14:paraId="1E11C152" w14:textId="77777777" w:rsidR="00B96F3B" w:rsidRDefault="00B96F3B" w:rsidP="002C5581">
      <w:pPr>
        <w:spacing w:before="60" w:after="60"/>
        <w:ind w:left="523" w:firstLine="480"/>
      </w:pPr>
    </w:p>
    <w:p w14:paraId="2A32377D" w14:textId="77777777" w:rsidR="00B96F3B" w:rsidRDefault="00B96F3B" w:rsidP="002C5581">
      <w:pPr>
        <w:spacing w:before="60" w:after="60"/>
        <w:ind w:left="523" w:firstLine="480"/>
      </w:pPr>
    </w:p>
    <w:p w14:paraId="638781F0" w14:textId="77777777" w:rsidR="00B96F3B" w:rsidRDefault="00B96F3B" w:rsidP="002C5581">
      <w:pPr>
        <w:spacing w:before="60" w:after="60"/>
        <w:ind w:left="523" w:firstLine="480"/>
      </w:pPr>
    </w:p>
    <w:p w14:paraId="6090B19F" w14:textId="77777777" w:rsidR="00B96F3B" w:rsidRDefault="00B96F3B" w:rsidP="002C5581">
      <w:pPr>
        <w:spacing w:before="60" w:after="60"/>
        <w:ind w:firstLine="480"/>
      </w:pPr>
    </w:p>
    <w:p w14:paraId="29FB0E02" w14:textId="77777777" w:rsidR="00B96F3B" w:rsidRDefault="00B96F3B" w:rsidP="002C5581">
      <w:pPr>
        <w:spacing w:before="60" w:after="60"/>
        <w:ind w:firstLine="480"/>
      </w:pPr>
    </w:p>
    <w:p w14:paraId="1F553620" w14:textId="77777777" w:rsidR="00B96F3B" w:rsidRDefault="00B96F3B" w:rsidP="002C5581">
      <w:pPr>
        <w:spacing w:before="60" w:after="60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_GB2312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man P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85D1E" w14:textId="77777777" w:rsidR="00B53BF3" w:rsidRDefault="00B53BF3" w:rsidP="00FE36FA">
    <w:pPr>
      <w:pStyle w:val="ad"/>
      <w:framePr w:wrap="around" w:vAnchor="text" w:hAnchor="margin" w:xAlign="center" w:y="1"/>
      <w:spacing w:before="60" w:after="60"/>
      <w:ind w:firstLine="360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40390BA2" w14:textId="77777777" w:rsidR="00B53BF3" w:rsidRDefault="00B53BF3" w:rsidP="002C5581">
    <w:pPr>
      <w:pStyle w:val="ad"/>
      <w:spacing w:before="60" w:after="60"/>
      <w:ind w:left="392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78D86" w14:textId="77777777" w:rsidR="00B53BF3" w:rsidRDefault="00B53BF3" w:rsidP="005F592E">
    <w:pPr>
      <w:pStyle w:val="ad"/>
      <w:spacing w:before="60" w:after="6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87624" w14:textId="77777777" w:rsidR="00B53BF3" w:rsidRDefault="00B53BF3" w:rsidP="002C5581">
    <w:pPr>
      <w:pStyle w:val="ad"/>
      <w:spacing w:before="60" w:after="60"/>
      <w:ind w:left="392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06EC7" w14:textId="77777777" w:rsidR="00B96F3B" w:rsidRDefault="00B96F3B" w:rsidP="002C5581">
      <w:pPr>
        <w:spacing w:before="60" w:after="60"/>
        <w:ind w:left="523" w:firstLine="480"/>
      </w:pPr>
      <w:r>
        <w:separator/>
      </w:r>
    </w:p>
    <w:p w14:paraId="76866C2E" w14:textId="77777777" w:rsidR="00B96F3B" w:rsidRDefault="00B96F3B" w:rsidP="002C5581">
      <w:pPr>
        <w:spacing w:before="60" w:after="60"/>
        <w:ind w:left="523" w:firstLine="480"/>
      </w:pPr>
    </w:p>
    <w:p w14:paraId="1DF12124" w14:textId="77777777" w:rsidR="00B96F3B" w:rsidRDefault="00B96F3B" w:rsidP="002C5581">
      <w:pPr>
        <w:spacing w:before="60" w:after="60"/>
        <w:ind w:left="523" w:firstLine="480"/>
      </w:pPr>
    </w:p>
    <w:p w14:paraId="46912271" w14:textId="77777777" w:rsidR="00B96F3B" w:rsidRDefault="00B96F3B" w:rsidP="002C5581">
      <w:pPr>
        <w:spacing w:before="60" w:after="60"/>
        <w:ind w:left="523" w:firstLine="480"/>
      </w:pPr>
    </w:p>
    <w:p w14:paraId="48E32403" w14:textId="77777777" w:rsidR="00B96F3B" w:rsidRDefault="00B96F3B" w:rsidP="002C5581">
      <w:pPr>
        <w:spacing w:before="60" w:after="60"/>
        <w:ind w:left="523" w:firstLine="480"/>
      </w:pPr>
    </w:p>
    <w:p w14:paraId="4CE9748F" w14:textId="77777777" w:rsidR="00B96F3B" w:rsidRDefault="00B96F3B" w:rsidP="002C5581">
      <w:pPr>
        <w:spacing w:before="60" w:after="60"/>
        <w:ind w:left="523" w:firstLine="480"/>
      </w:pPr>
    </w:p>
    <w:p w14:paraId="33297A40" w14:textId="77777777" w:rsidR="00B96F3B" w:rsidRDefault="00B96F3B" w:rsidP="002C5581">
      <w:pPr>
        <w:spacing w:before="60" w:after="60"/>
        <w:ind w:left="523" w:firstLine="480"/>
      </w:pPr>
    </w:p>
    <w:p w14:paraId="5943BD18" w14:textId="77777777" w:rsidR="00B96F3B" w:rsidRDefault="00B96F3B" w:rsidP="002C5581">
      <w:pPr>
        <w:spacing w:before="60" w:after="60"/>
        <w:ind w:left="523" w:firstLine="480"/>
      </w:pPr>
    </w:p>
    <w:p w14:paraId="16BA2560" w14:textId="77777777" w:rsidR="00B96F3B" w:rsidRDefault="00B96F3B" w:rsidP="002C5581">
      <w:pPr>
        <w:spacing w:before="60" w:after="60"/>
        <w:ind w:left="523" w:firstLine="480"/>
      </w:pPr>
    </w:p>
    <w:p w14:paraId="7E389DAD" w14:textId="77777777" w:rsidR="00B96F3B" w:rsidRDefault="00B96F3B" w:rsidP="002C5581">
      <w:pPr>
        <w:spacing w:before="60" w:after="60"/>
        <w:ind w:left="523" w:firstLine="480"/>
      </w:pPr>
    </w:p>
    <w:p w14:paraId="5D05F2D4" w14:textId="77777777" w:rsidR="00B96F3B" w:rsidRDefault="00B96F3B" w:rsidP="002C5581">
      <w:pPr>
        <w:spacing w:before="60" w:after="60"/>
        <w:ind w:left="523" w:firstLine="480"/>
      </w:pPr>
    </w:p>
    <w:p w14:paraId="484187F5" w14:textId="77777777" w:rsidR="00B96F3B" w:rsidRDefault="00B96F3B" w:rsidP="002C5581">
      <w:pPr>
        <w:spacing w:before="60" w:after="60"/>
        <w:ind w:left="523" w:firstLine="480"/>
      </w:pPr>
    </w:p>
    <w:p w14:paraId="15098CC9" w14:textId="77777777" w:rsidR="00B96F3B" w:rsidRDefault="00B96F3B" w:rsidP="002C5581">
      <w:pPr>
        <w:spacing w:before="60" w:after="60"/>
        <w:ind w:left="523" w:firstLine="480"/>
      </w:pPr>
    </w:p>
    <w:p w14:paraId="2A6AB923" w14:textId="77777777" w:rsidR="00B96F3B" w:rsidRDefault="00B96F3B" w:rsidP="002C5581">
      <w:pPr>
        <w:spacing w:before="60" w:after="60"/>
        <w:ind w:left="523" w:firstLine="480"/>
      </w:pPr>
    </w:p>
    <w:p w14:paraId="5B4D3D71" w14:textId="77777777" w:rsidR="00B96F3B" w:rsidRDefault="00B96F3B" w:rsidP="002C5581">
      <w:pPr>
        <w:spacing w:before="60" w:after="60"/>
        <w:ind w:firstLine="480"/>
      </w:pPr>
    </w:p>
    <w:p w14:paraId="3D3B0E10" w14:textId="77777777" w:rsidR="00B96F3B" w:rsidRDefault="00B96F3B" w:rsidP="002C5581">
      <w:pPr>
        <w:spacing w:before="60" w:after="60"/>
        <w:ind w:firstLine="480"/>
      </w:pPr>
    </w:p>
    <w:p w14:paraId="1D9758E0" w14:textId="77777777" w:rsidR="00B96F3B" w:rsidRDefault="00B96F3B" w:rsidP="002C5581">
      <w:pPr>
        <w:spacing w:before="60" w:after="60"/>
        <w:ind w:firstLine="480"/>
      </w:pPr>
    </w:p>
  </w:footnote>
  <w:footnote w:type="continuationSeparator" w:id="0">
    <w:p w14:paraId="7C4FE14A" w14:textId="77777777" w:rsidR="00B96F3B" w:rsidRDefault="00B96F3B" w:rsidP="002C5581">
      <w:pPr>
        <w:spacing w:before="60" w:after="60"/>
        <w:ind w:left="523" w:firstLine="480"/>
      </w:pPr>
      <w:r>
        <w:continuationSeparator/>
      </w:r>
    </w:p>
    <w:p w14:paraId="1F82D895" w14:textId="77777777" w:rsidR="00B96F3B" w:rsidRDefault="00B96F3B" w:rsidP="002C5581">
      <w:pPr>
        <w:spacing w:before="60" w:after="60"/>
        <w:ind w:left="523" w:firstLine="480"/>
      </w:pPr>
    </w:p>
    <w:p w14:paraId="79BB99FA" w14:textId="77777777" w:rsidR="00B96F3B" w:rsidRDefault="00B96F3B" w:rsidP="002C5581">
      <w:pPr>
        <w:spacing w:before="60" w:after="60"/>
        <w:ind w:left="523" w:firstLine="480"/>
      </w:pPr>
    </w:p>
    <w:p w14:paraId="2D0F0176" w14:textId="77777777" w:rsidR="00B96F3B" w:rsidRDefault="00B96F3B" w:rsidP="002C5581">
      <w:pPr>
        <w:spacing w:before="60" w:after="60"/>
        <w:ind w:left="523" w:firstLine="480"/>
      </w:pPr>
    </w:p>
    <w:p w14:paraId="33B7C63D" w14:textId="77777777" w:rsidR="00B96F3B" w:rsidRDefault="00B96F3B" w:rsidP="002C5581">
      <w:pPr>
        <w:spacing w:before="60" w:after="60"/>
        <w:ind w:left="523" w:firstLine="480"/>
      </w:pPr>
    </w:p>
    <w:p w14:paraId="2C3CD8BF" w14:textId="77777777" w:rsidR="00B96F3B" w:rsidRDefault="00B96F3B" w:rsidP="002C5581">
      <w:pPr>
        <w:spacing w:before="60" w:after="60"/>
        <w:ind w:left="523" w:firstLine="480"/>
      </w:pPr>
    </w:p>
    <w:p w14:paraId="3553CEE9" w14:textId="77777777" w:rsidR="00B96F3B" w:rsidRDefault="00B96F3B" w:rsidP="002C5581">
      <w:pPr>
        <w:spacing w:before="60" w:after="60"/>
        <w:ind w:left="523" w:firstLine="480"/>
      </w:pPr>
    </w:p>
    <w:p w14:paraId="6B358AF9" w14:textId="77777777" w:rsidR="00B96F3B" w:rsidRDefault="00B96F3B" w:rsidP="002C5581">
      <w:pPr>
        <w:spacing w:before="60" w:after="60"/>
        <w:ind w:left="523" w:firstLine="480"/>
      </w:pPr>
    </w:p>
    <w:p w14:paraId="0021537E" w14:textId="77777777" w:rsidR="00B96F3B" w:rsidRDefault="00B96F3B" w:rsidP="002C5581">
      <w:pPr>
        <w:spacing w:before="60" w:after="60"/>
        <w:ind w:left="523" w:firstLine="480"/>
      </w:pPr>
    </w:p>
    <w:p w14:paraId="198CC4F2" w14:textId="77777777" w:rsidR="00B96F3B" w:rsidRDefault="00B96F3B" w:rsidP="002C5581">
      <w:pPr>
        <w:spacing w:before="60" w:after="60"/>
        <w:ind w:left="523" w:firstLine="480"/>
      </w:pPr>
    </w:p>
    <w:p w14:paraId="486C25EC" w14:textId="77777777" w:rsidR="00B96F3B" w:rsidRDefault="00B96F3B" w:rsidP="002C5581">
      <w:pPr>
        <w:spacing w:before="60" w:after="60"/>
        <w:ind w:left="523" w:firstLine="480"/>
      </w:pPr>
    </w:p>
    <w:p w14:paraId="77F7A4CE" w14:textId="77777777" w:rsidR="00B96F3B" w:rsidRDefault="00B96F3B" w:rsidP="002C5581">
      <w:pPr>
        <w:spacing w:before="60" w:after="60"/>
        <w:ind w:left="523" w:firstLine="480"/>
      </w:pPr>
    </w:p>
    <w:p w14:paraId="727A6F97" w14:textId="77777777" w:rsidR="00B96F3B" w:rsidRDefault="00B96F3B" w:rsidP="002C5581">
      <w:pPr>
        <w:spacing w:before="60" w:after="60"/>
        <w:ind w:left="523" w:firstLine="480"/>
      </w:pPr>
    </w:p>
    <w:p w14:paraId="5E17DE54" w14:textId="77777777" w:rsidR="00B96F3B" w:rsidRDefault="00B96F3B" w:rsidP="002C5581">
      <w:pPr>
        <w:spacing w:before="60" w:after="60"/>
        <w:ind w:left="523" w:firstLine="480"/>
      </w:pPr>
    </w:p>
    <w:p w14:paraId="54B91AB3" w14:textId="77777777" w:rsidR="00B96F3B" w:rsidRDefault="00B96F3B" w:rsidP="002C5581">
      <w:pPr>
        <w:spacing w:before="60" w:after="60"/>
        <w:ind w:firstLine="480"/>
      </w:pPr>
    </w:p>
    <w:p w14:paraId="5C422B3A" w14:textId="77777777" w:rsidR="00B96F3B" w:rsidRDefault="00B96F3B" w:rsidP="002C5581">
      <w:pPr>
        <w:spacing w:before="60" w:after="60"/>
        <w:ind w:firstLine="480"/>
      </w:pPr>
    </w:p>
    <w:p w14:paraId="718146FB" w14:textId="77777777" w:rsidR="00B96F3B" w:rsidRDefault="00B96F3B" w:rsidP="002C5581">
      <w:pPr>
        <w:spacing w:before="60" w:after="60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DDD4" w14:textId="77777777" w:rsidR="00B53BF3" w:rsidRDefault="00B53BF3" w:rsidP="002C5581">
    <w:pPr>
      <w:spacing w:before="60" w:after="60"/>
      <w:ind w:left="523" w:firstLine="480"/>
    </w:pPr>
  </w:p>
  <w:p w14:paraId="6D79DA5D" w14:textId="77777777" w:rsidR="00B53BF3" w:rsidRDefault="00B53BF3" w:rsidP="002C5581">
    <w:pPr>
      <w:spacing w:before="60" w:after="60"/>
      <w:ind w:left="523" w:firstLine="480"/>
    </w:pPr>
  </w:p>
  <w:p w14:paraId="76BB2582" w14:textId="77777777" w:rsidR="00B53BF3" w:rsidRDefault="00B53BF3" w:rsidP="002C5581">
    <w:pPr>
      <w:spacing w:before="60" w:after="60"/>
      <w:ind w:left="523" w:firstLine="480"/>
    </w:pPr>
  </w:p>
  <w:p w14:paraId="049AD2A8" w14:textId="77777777" w:rsidR="00B53BF3" w:rsidRDefault="00B53BF3" w:rsidP="002C5581">
    <w:pPr>
      <w:spacing w:before="60" w:after="60"/>
      <w:ind w:left="523" w:firstLine="480"/>
    </w:pPr>
  </w:p>
  <w:p w14:paraId="42903632" w14:textId="77777777" w:rsidR="00B53BF3" w:rsidRDefault="00B53BF3" w:rsidP="002C5581">
    <w:pPr>
      <w:spacing w:before="60" w:after="60"/>
      <w:ind w:left="523" w:firstLine="480"/>
    </w:pPr>
  </w:p>
  <w:p w14:paraId="317BFABA" w14:textId="77777777" w:rsidR="00B53BF3" w:rsidRDefault="00B53BF3" w:rsidP="002C5581">
    <w:pPr>
      <w:spacing w:before="60" w:after="60"/>
      <w:ind w:left="523" w:firstLine="480"/>
    </w:pPr>
  </w:p>
  <w:p w14:paraId="7C4E6DE2" w14:textId="77777777" w:rsidR="00B53BF3" w:rsidRDefault="00B53BF3" w:rsidP="002C5581">
    <w:pPr>
      <w:spacing w:before="60" w:after="60"/>
      <w:ind w:left="523" w:firstLine="480"/>
    </w:pPr>
  </w:p>
  <w:p w14:paraId="67DA7FC5" w14:textId="77777777" w:rsidR="00B53BF3" w:rsidRDefault="00B53BF3" w:rsidP="002C5581">
    <w:pPr>
      <w:spacing w:before="60" w:after="60"/>
      <w:ind w:left="523" w:firstLine="480"/>
    </w:pPr>
  </w:p>
  <w:p w14:paraId="44648E65" w14:textId="77777777" w:rsidR="00B53BF3" w:rsidRDefault="00B53BF3" w:rsidP="002C5581">
    <w:pPr>
      <w:spacing w:before="60" w:after="60"/>
      <w:ind w:left="523" w:firstLine="480"/>
    </w:pPr>
  </w:p>
  <w:p w14:paraId="60B78CC2" w14:textId="77777777" w:rsidR="00B53BF3" w:rsidRDefault="00B53BF3" w:rsidP="002C5581">
    <w:pPr>
      <w:spacing w:before="60" w:after="60"/>
      <w:ind w:left="523" w:firstLine="480"/>
    </w:pPr>
  </w:p>
  <w:p w14:paraId="7C9FE708" w14:textId="77777777" w:rsidR="00B53BF3" w:rsidRDefault="00B53BF3" w:rsidP="002C5581">
    <w:pPr>
      <w:spacing w:before="60" w:after="60"/>
      <w:ind w:left="523"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138A5" w14:textId="77777777" w:rsidR="00B53BF3" w:rsidRDefault="00B53BF3" w:rsidP="002C5581">
    <w:pPr>
      <w:pStyle w:val="a8"/>
      <w:spacing w:before="60"/>
      <w:ind w:left="392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B725" w14:textId="77777777" w:rsidR="00B53BF3" w:rsidRDefault="00B53BF3" w:rsidP="002C5581">
    <w:pPr>
      <w:pStyle w:val="a8"/>
      <w:spacing w:before="60"/>
      <w:ind w:left="392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D47918"/>
    <w:multiLevelType w:val="hybridMultilevel"/>
    <w:tmpl w:val="EC04137C"/>
    <w:lvl w:ilvl="0" w:tplc="F4C00B08">
      <w:start w:val="1"/>
      <w:numFmt w:val="decimal"/>
      <w:lvlText w:val="%1"/>
      <w:lvlJc w:val="left"/>
    </w:lvl>
    <w:lvl w:ilvl="1" w:tplc="6F0A60FE">
      <w:start w:val="1"/>
      <w:numFmt w:val="decimal"/>
      <w:lvlText w:val=""/>
      <w:lvlJc w:val="left"/>
    </w:lvl>
    <w:lvl w:ilvl="2" w:tplc="5E80D01C">
      <w:numFmt w:val="none"/>
      <w:lvlText w:val=""/>
      <w:lvlJc w:val="left"/>
      <w:pPr>
        <w:tabs>
          <w:tab w:val="num" w:pos="360"/>
        </w:tabs>
      </w:pPr>
    </w:lvl>
    <w:lvl w:ilvl="3" w:tplc="7E6EDAFC">
      <w:numFmt w:val="decimal"/>
      <w:lvlText w:val=""/>
      <w:lvlJc w:val="left"/>
    </w:lvl>
    <w:lvl w:ilvl="4" w:tplc="A614CAC8">
      <w:numFmt w:val="decimal"/>
      <w:lvlText w:val=""/>
      <w:lvlJc w:val="left"/>
    </w:lvl>
    <w:lvl w:ilvl="5" w:tplc="11F2D79C">
      <w:numFmt w:val="decimal"/>
      <w:lvlText w:val=""/>
      <w:lvlJc w:val="left"/>
    </w:lvl>
    <w:lvl w:ilvl="6" w:tplc="18469ACC">
      <w:numFmt w:val="decimal"/>
      <w:lvlText w:val=""/>
      <w:lvlJc w:val="left"/>
    </w:lvl>
    <w:lvl w:ilvl="7" w:tplc="0FDE33E4">
      <w:numFmt w:val="decimal"/>
      <w:lvlText w:val=""/>
      <w:lvlJc w:val="left"/>
    </w:lvl>
    <w:lvl w:ilvl="8" w:tplc="02943326">
      <w:numFmt w:val="decimal"/>
      <w:lvlText w:val=""/>
      <w:lvlJc w:val="left"/>
    </w:lvl>
  </w:abstractNum>
  <w:abstractNum w:abstractNumId="1" w15:restartNumberingAfterBreak="0">
    <w:nsid w:val="B74014F4"/>
    <w:multiLevelType w:val="hybridMultilevel"/>
    <w:tmpl w:val="7372643C"/>
    <w:lvl w:ilvl="0" w:tplc="DEF4DF4E">
      <w:start w:val="1"/>
      <w:numFmt w:val="decimal"/>
      <w:lvlText w:val="%1"/>
      <w:lvlJc w:val="left"/>
    </w:lvl>
    <w:lvl w:ilvl="1" w:tplc="679EB0A4">
      <w:start w:val="1"/>
      <w:numFmt w:val="decimal"/>
      <w:lvlText w:val=""/>
      <w:lvlJc w:val="left"/>
    </w:lvl>
    <w:lvl w:ilvl="2" w:tplc="FB441704">
      <w:numFmt w:val="none"/>
      <w:lvlText w:val=""/>
      <w:lvlJc w:val="left"/>
      <w:pPr>
        <w:tabs>
          <w:tab w:val="num" w:pos="360"/>
        </w:tabs>
      </w:pPr>
    </w:lvl>
    <w:lvl w:ilvl="3" w:tplc="3244B390">
      <w:numFmt w:val="decimal"/>
      <w:lvlText w:val=""/>
      <w:lvlJc w:val="left"/>
    </w:lvl>
    <w:lvl w:ilvl="4" w:tplc="1FF084DE">
      <w:numFmt w:val="decimal"/>
      <w:lvlText w:val=""/>
      <w:lvlJc w:val="left"/>
    </w:lvl>
    <w:lvl w:ilvl="5" w:tplc="A238D8CE">
      <w:numFmt w:val="decimal"/>
      <w:lvlText w:val=""/>
      <w:lvlJc w:val="left"/>
    </w:lvl>
    <w:lvl w:ilvl="6" w:tplc="130AB674">
      <w:numFmt w:val="decimal"/>
      <w:lvlText w:val=""/>
      <w:lvlJc w:val="left"/>
    </w:lvl>
    <w:lvl w:ilvl="7" w:tplc="1BE22464">
      <w:numFmt w:val="decimal"/>
      <w:lvlText w:val=""/>
      <w:lvlJc w:val="left"/>
    </w:lvl>
    <w:lvl w:ilvl="8" w:tplc="98B03258">
      <w:numFmt w:val="decimal"/>
      <w:lvlText w:val=""/>
      <w:lvlJc w:val="left"/>
    </w:lvl>
  </w:abstractNum>
  <w:abstractNum w:abstractNumId="2" w15:restartNumberingAfterBreak="0">
    <w:nsid w:val="DA606B17"/>
    <w:multiLevelType w:val="hybridMultilevel"/>
    <w:tmpl w:val="53A659B6"/>
    <w:lvl w:ilvl="0" w:tplc="07BCF57C">
      <w:start w:val="1"/>
      <w:numFmt w:val="decimal"/>
      <w:lvlText w:val="%1"/>
      <w:lvlJc w:val="left"/>
    </w:lvl>
    <w:lvl w:ilvl="1" w:tplc="1D8490D0">
      <w:start w:val="1"/>
      <w:numFmt w:val="decimal"/>
      <w:lvlText w:val=""/>
      <w:lvlJc w:val="left"/>
    </w:lvl>
    <w:lvl w:ilvl="2" w:tplc="26D06614">
      <w:numFmt w:val="none"/>
      <w:lvlText w:val=""/>
      <w:lvlJc w:val="left"/>
      <w:pPr>
        <w:tabs>
          <w:tab w:val="num" w:pos="360"/>
        </w:tabs>
      </w:pPr>
    </w:lvl>
    <w:lvl w:ilvl="3" w:tplc="A07E94BC">
      <w:numFmt w:val="decimal"/>
      <w:lvlText w:val=""/>
      <w:lvlJc w:val="left"/>
    </w:lvl>
    <w:lvl w:ilvl="4" w:tplc="9C223698">
      <w:numFmt w:val="decimal"/>
      <w:lvlText w:val=""/>
      <w:lvlJc w:val="left"/>
    </w:lvl>
    <w:lvl w:ilvl="5" w:tplc="F26CD118">
      <w:numFmt w:val="decimal"/>
      <w:lvlText w:val=""/>
      <w:lvlJc w:val="left"/>
    </w:lvl>
    <w:lvl w:ilvl="6" w:tplc="047A12D6">
      <w:numFmt w:val="decimal"/>
      <w:lvlText w:val=""/>
      <w:lvlJc w:val="left"/>
    </w:lvl>
    <w:lvl w:ilvl="7" w:tplc="DB9A1B50">
      <w:numFmt w:val="decimal"/>
      <w:lvlText w:val=""/>
      <w:lvlJc w:val="left"/>
    </w:lvl>
    <w:lvl w:ilvl="8" w:tplc="1108E4C8">
      <w:numFmt w:val="decimal"/>
      <w:lvlText w:val=""/>
      <w:lvlJc w:val="left"/>
    </w:lvl>
  </w:abstractNum>
  <w:abstractNum w:abstractNumId="3" w15:restartNumberingAfterBreak="0">
    <w:nsid w:val="E5D0DF10"/>
    <w:multiLevelType w:val="hybridMultilevel"/>
    <w:tmpl w:val="E1702B32"/>
    <w:lvl w:ilvl="0" w:tplc="80082F0A">
      <w:start w:val="1"/>
      <w:numFmt w:val="decimal"/>
      <w:lvlText w:val="%1"/>
      <w:lvlJc w:val="left"/>
    </w:lvl>
    <w:lvl w:ilvl="1" w:tplc="F58CC44E">
      <w:start w:val="1"/>
      <w:numFmt w:val="decimal"/>
      <w:lvlText w:val=""/>
      <w:lvlJc w:val="left"/>
    </w:lvl>
    <w:lvl w:ilvl="2" w:tplc="7B389394">
      <w:numFmt w:val="none"/>
      <w:lvlText w:val=""/>
      <w:lvlJc w:val="left"/>
      <w:pPr>
        <w:tabs>
          <w:tab w:val="num" w:pos="360"/>
        </w:tabs>
      </w:pPr>
    </w:lvl>
    <w:lvl w:ilvl="3" w:tplc="2FC2A830">
      <w:numFmt w:val="decimal"/>
      <w:lvlText w:val=""/>
      <w:lvlJc w:val="left"/>
    </w:lvl>
    <w:lvl w:ilvl="4" w:tplc="C6AE7DB2">
      <w:numFmt w:val="decimal"/>
      <w:lvlText w:val=""/>
      <w:lvlJc w:val="left"/>
    </w:lvl>
    <w:lvl w:ilvl="5" w:tplc="876E0266">
      <w:numFmt w:val="decimal"/>
      <w:lvlText w:val=""/>
      <w:lvlJc w:val="left"/>
    </w:lvl>
    <w:lvl w:ilvl="6" w:tplc="7C6CAC1C">
      <w:numFmt w:val="decimal"/>
      <w:lvlText w:val=""/>
      <w:lvlJc w:val="left"/>
    </w:lvl>
    <w:lvl w:ilvl="7" w:tplc="551EE8F4">
      <w:numFmt w:val="decimal"/>
      <w:lvlText w:val=""/>
      <w:lvlJc w:val="left"/>
    </w:lvl>
    <w:lvl w:ilvl="8" w:tplc="62C6BD8E">
      <w:numFmt w:val="decimal"/>
      <w:lvlText w:val=""/>
      <w:lvlJc w:val="left"/>
    </w:lvl>
  </w:abstractNum>
  <w:abstractNum w:abstractNumId="4" w15:restartNumberingAfterBreak="0">
    <w:nsid w:val="0000000A"/>
    <w:multiLevelType w:val="multilevel"/>
    <w:tmpl w:val="0000000A"/>
    <w:lvl w:ilvl="0">
      <w:start w:val="1"/>
      <w:numFmt w:val="chineseCountingThousand"/>
      <w:lvlText w:val="%1、"/>
      <w:lvlJc w:val="left"/>
      <w:pPr>
        <w:tabs>
          <w:tab w:val="num" w:pos="624"/>
        </w:tabs>
        <w:ind w:left="624" w:hanging="624"/>
      </w:pPr>
      <w:rPr>
        <w:rFonts w:hint="eastAsia"/>
        <w:sz w:val="32"/>
        <w:lang w:val="en-US"/>
      </w:rPr>
    </w:lvl>
    <w:lvl w:ilvl="1">
      <w:start w:val="1"/>
      <w:numFmt w:val="decimal"/>
      <w:lvlText w:val="%2."/>
      <w:lvlJc w:val="left"/>
      <w:pPr>
        <w:tabs>
          <w:tab w:val="num" w:pos="504"/>
        </w:tabs>
        <w:ind w:left="504" w:hanging="340"/>
      </w:pPr>
      <w:rPr>
        <w:rFonts w:hint="eastAsia"/>
        <w:sz w:val="32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000000B"/>
    <w:multiLevelType w:val="multilevel"/>
    <w:tmpl w:val="0000000B"/>
    <w:lvl w:ilvl="0">
      <w:start w:val="1"/>
      <w:numFmt w:val="decimal"/>
      <w:lvlText w:val="%1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%1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C"/>
    <w:multiLevelType w:val="multilevel"/>
    <w:tmpl w:val="0000000C"/>
    <w:lvl w:ilvl="0">
      <w:start w:val="4"/>
      <w:numFmt w:val="japaneseCounting"/>
      <w:lvlText w:val="%1、"/>
      <w:lvlJc w:val="left"/>
      <w:pPr>
        <w:ind w:left="720" w:hanging="720"/>
      </w:pPr>
      <w:rPr>
        <w:rFonts w:ascii="SimHei" w:eastAsia="SimHei" w:hAnsi="SimHei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6D65CF5"/>
    <w:multiLevelType w:val="hybridMultilevel"/>
    <w:tmpl w:val="806C2A5A"/>
    <w:lvl w:ilvl="0" w:tplc="9F5AA636">
      <w:start w:val="1"/>
      <w:numFmt w:val="decimalZero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07F03E74"/>
    <w:multiLevelType w:val="hybridMultilevel"/>
    <w:tmpl w:val="D1F64A6C"/>
    <w:lvl w:ilvl="0" w:tplc="ACE454F8">
      <w:start w:val="1"/>
      <w:numFmt w:val="decimal"/>
      <w:lvlText w:val="(%1)"/>
      <w:lvlJc w:val="left"/>
      <w:pPr>
        <w:tabs>
          <w:tab w:val="num" w:pos="794"/>
        </w:tabs>
        <w:ind w:left="794" w:hanging="37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1664D70">
      <w:start w:val="1"/>
      <w:numFmt w:val="decimal"/>
      <w:lvlText w:val="%2)"/>
      <w:lvlJc w:val="left"/>
      <w:pPr>
        <w:tabs>
          <w:tab w:val="num" w:pos="794"/>
        </w:tabs>
        <w:ind w:left="794" w:hanging="374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0A544A8"/>
    <w:multiLevelType w:val="hybridMultilevel"/>
    <w:tmpl w:val="58B47F90"/>
    <w:lvl w:ilvl="0" w:tplc="8DC8C686">
      <w:start w:val="2"/>
      <w:numFmt w:val="ideographDigital"/>
      <w:lvlText w:val="%1、"/>
      <w:lvlJc w:val="left"/>
      <w:pPr>
        <w:tabs>
          <w:tab w:val="num" w:pos="480"/>
        </w:tabs>
        <w:ind w:left="480" w:hanging="480"/>
      </w:pPr>
      <w:rPr>
        <w:rFonts w:hAnsi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D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69C84D4"/>
    <w:multiLevelType w:val="hybridMultilevel"/>
    <w:tmpl w:val="BB38E2D2"/>
    <w:lvl w:ilvl="0" w:tplc="2E781248">
      <w:start w:val="1"/>
      <w:numFmt w:val="decimal"/>
      <w:lvlText w:val="%1"/>
      <w:lvlJc w:val="left"/>
    </w:lvl>
    <w:lvl w:ilvl="1" w:tplc="B47809C0">
      <w:start w:val="1"/>
      <w:numFmt w:val="decimal"/>
      <w:lvlText w:val=""/>
      <w:lvlJc w:val="left"/>
    </w:lvl>
    <w:lvl w:ilvl="2" w:tplc="59BE223C">
      <w:numFmt w:val="none"/>
      <w:lvlText w:val=""/>
      <w:lvlJc w:val="left"/>
      <w:pPr>
        <w:tabs>
          <w:tab w:val="num" w:pos="360"/>
        </w:tabs>
      </w:pPr>
    </w:lvl>
    <w:lvl w:ilvl="3" w:tplc="B7469D78">
      <w:numFmt w:val="decimal"/>
      <w:lvlText w:val=""/>
      <w:lvlJc w:val="left"/>
    </w:lvl>
    <w:lvl w:ilvl="4" w:tplc="6A56E0F8">
      <w:numFmt w:val="decimal"/>
      <w:lvlText w:val=""/>
      <w:lvlJc w:val="left"/>
    </w:lvl>
    <w:lvl w:ilvl="5" w:tplc="10E81554">
      <w:numFmt w:val="decimal"/>
      <w:lvlText w:val=""/>
      <w:lvlJc w:val="left"/>
    </w:lvl>
    <w:lvl w:ilvl="6" w:tplc="975E8358">
      <w:numFmt w:val="decimal"/>
      <w:lvlText w:val=""/>
      <w:lvlJc w:val="left"/>
    </w:lvl>
    <w:lvl w:ilvl="7" w:tplc="6C16FDF8">
      <w:numFmt w:val="decimal"/>
      <w:lvlText w:val=""/>
      <w:lvlJc w:val="left"/>
    </w:lvl>
    <w:lvl w:ilvl="8" w:tplc="A1FCE056">
      <w:numFmt w:val="decimal"/>
      <w:lvlText w:val=""/>
      <w:lvlJc w:val="left"/>
    </w:lvl>
  </w:abstractNum>
  <w:abstractNum w:abstractNumId="11" w15:restartNumberingAfterBreak="0">
    <w:nsid w:val="221D6CDC"/>
    <w:multiLevelType w:val="hybridMultilevel"/>
    <w:tmpl w:val="9516E734"/>
    <w:lvl w:ilvl="0" w:tplc="F3361094">
      <w:start w:val="1"/>
      <w:numFmt w:val="decimal"/>
      <w:lvlText w:val="图%1"/>
      <w:lvlJc w:val="center"/>
      <w:pPr>
        <w:tabs>
          <w:tab w:val="num" w:pos="510"/>
        </w:tabs>
        <w:ind w:left="510" w:hanging="51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5FC6006"/>
    <w:multiLevelType w:val="multilevel"/>
    <w:tmpl w:val="F316461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61"/>
        </w:tabs>
        <w:ind w:left="1361" w:hanging="136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531"/>
        </w:tabs>
        <w:ind w:left="1531" w:hanging="1531"/>
      </w:pPr>
      <w:rPr>
        <w:rFonts w:ascii="Arial" w:eastAsia="SimHei" w:hAnsi="Arial" w:hint="default"/>
        <w:b/>
        <w:i w:val="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 w15:restartNumberingAfterBreak="0">
    <w:nsid w:val="2726095B"/>
    <w:multiLevelType w:val="multilevel"/>
    <w:tmpl w:val="871264C2"/>
    <w:lvl w:ilvl="0">
      <w:start w:val="1"/>
      <w:numFmt w:val="decimal"/>
      <w:pStyle w:val="1"/>
      <w:lvlText w:val="%1"/>
      <w:lvlJc w:val="left"/>
      <w:pPr>
        <w:tabs>
          <w:tab w:val="num" w:pos="3765"/>
        </w:tabs>
        <w:ind w:left="3765" w:hanging="510"/>
      </w:pPr>
      <w:rPr>
        <w:rFonts w:ascii="Arial" w:eastAsia="SimHei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tabs>
          <w:tab w:val="num" w:pos="3935"/>
        </w:tabs>
        <w:ind w:left="3935" w:hanging="680"/>
      </w:pPr>
      <w:rPr>
        <w:rFonts w:ascii="Arial" w:eastAsia="SimHei" w:hAnsi="Arial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4106"/>
        </w:tabs>
        <w:ind w:left="4106" w:hanging="851"/>
      </w:pPr>
      <w:rPr>
        <w:rFonts w:ascii="Arial" w:eastAsia="SimHei" w:hAnsi="Arial" w:hint="default"/>
        <w:b/>
        <w:i w:val="0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4276"/>
        </w:tabs>
        <w:ind w:left="4276" w:hanging="1021"/>
      </w:pPr>
      <w:rPr>
        <w:rFonts w:ascii="Arial" w:eastAsia="SimHei" w:hAnsi="Arial" w:hint="default"/>
        <w:b/>
        <w:i w:val="0"/>
        <w:sz w:val="24"/>
        <w:szCs w:val="24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446"/>
        </w:tabs>
        <w:ind w:left="4446" w:hanging="1191"/>
      </w:pPr>
      <w:rPr>
        <w:rFonts w:ascii="Arial" w:eastAsia="SimHei" w:hAnsi="Arial" w:hint="default"/>
        <w:b/>
        <w:i w:val="0"/>
        <w:sz w:val="24"/>
        <w:szCs w:val="24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616"/>
        </w:tabs>
        <w:ind w:left="4616" w:hanging="1361"/>
      </w:pPr>
      <w:rPr>
        <w:rFonts w:ascii="Arial" w:eastAsia="SimHei" w:hAnsi="Arial" w:hint="default"/>
        <w:b/>
        <w:i w:val="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4551"/>
        </w:tabs>
        <w:ind w:left="4551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695"/>
        </w:tabs>
        <w:ind w:left="469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39"/>
        </w:tabs>
        <w:ind w:left="4839" w:hanging="1584"/>
      </w:pPr>
      <w:rPr>
        <w:rFonts w:hint="eastAsia"/>
      </w:rPr>
    </w:lvl>
  </w:abstractNum>
  <w:abstractNum w:abstractNumId="14" w15:restartNumberingAfterBreak="0">
    <w:nsid w:val="390415A9"/>
    <w:multiLevelType w:val="hybridMultilevel"/>
    <w:tmpl w:val="54FE00FA"/>
    <w:lvl w:ilvl="0" w:tplc="A4FCF7FC">
      <w:start w:val="1"/>
      <w:numFmt w:val="bullet"/>
      <w:lvlText w:val=""/>
      <w:lvlJc w:val="left"/>
      <w:pPr>
        <w:tabs>
          <w:tab w:val="num" w:pos="1191"/>
        </w:tabs>
        <w:ind w:left="1191" w:hanging="340"/>
      </w:pPr>
      <w:rPr>
        <w:rFonts w:ascii="Wingdings" w:hAnsi="Wingdings" w:hint="default"/>
      </w:rPr>
    </w:lvl>
    <w:lvl w:ilvl="1" w:tplc="522274B4">
      <w:start w:val="1"/>
      <w:numFmt w:val="bullet"/>
      <w:lvlText w:val=""/>
      <w:lvlJc w:val="left"/>
      <w:pPr>
        <w:tabs>
          <w:tab w:val="num" w:pos="1629"/>
        </w:tabs>
        <w:ind w:left="1629" w:hanging="369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45255717"/>
    <w:multiLevelType w:val="hybridMultilevel"/>
    <w:tmpl w:val="C0FC1258"/>
    <w:lvl w:ilvl="0" w:tplc="F65263F0">
      <w:start w:val="1"/>
      <w:numFmt w:val="japaneseCounting"/>
      <w:lvlText w:val="%1、"/>
      <w:lvlJc w:val="left"/>
      <w:pPr>
        <w:tabs>
          <w:tab w:val="num" w:pos="780"/>
        </w:tabs>
        <w:ind w:left="420" w:firstLine="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36A25BCC">
      <w:start w:val="1"/>
      <w:numFmt w:val="decimal"/>
      <w:lvlText w:val="%4.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4" w:tplc="8BB6394E">
      <w:start w:val="1"/>
      <w:numFmt w:val="decimal"/>
      <w:lvlText w:val="（%5）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 w15:restartNumberingAfterBreak="0">
    <w:nsid w:val="509354EB"/>
    <w:multiLevelType w:val="hybridMultilevel"/>
    <w:tmpl w:val="50A2E15A"/>
    <w:lvl w:ilvl="0" w:tplc="C0EA6FB2">
      <w:start w:val="1"/>
      <w:numFmt w:val="decimal"/>
      <w:lvlText w:val="表%1"/>
      <w:lvlJc w:val="center"/>
      <w:pPr>
        <w:tabs>
          <w:tab w:val="num" w:pos="2505"/>
        </w:tabs>
        <w:ind w:left="2505" w:hanging="51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5CD6E3A"/>
    <w:multiLevelType w:val="hybridMultilevel"/>
    <w:tmpl w:val="01821F74"/>
    <w:lvl w:ilvl="0" w:tplc="C4709596">
      <w:start w:val="1"/>
      <w:numFmt w:val="decimal"/>
      <w:lvlText w:val="附表%1"/>
      <w:lvlJc w:val="left"/>
      <w:pPr>
        <w:tabs>
          <w:tab w:val="num" w:pos="851"/>
        </w:tabs>
        <w:ind w:left="851" w:hanging="851"/>
      </w:pPr>
      <w:rPr>
        <w:rFonts w:ascii="Arial" w:eastAsia="宋体" w:hAnsi="Arial" w:hint="default"/>
        <w:b w:val="0"/>
        <w:i w:val="0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6536C6B"/>
    <w:multiLevelType w:val="hybridMultilevel"/>
    <w:tmpl w:val="B65C9216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5D4869B3"/>
    <w:multiLevelType w:val="hybridMultilevel"/>
    <w:tmpl w:val="F8BA9E3C"/>
    <w:lvl w:ilvl="0" w:tplc="DC02E458">
      <w:start w:val="1"/>
      <w:numFmt w:val="none"/>
      <w:lvlText w:val="★"/>
      <w:lvlJc w:val="left"/>
      <w:pPr>
        <w:tabs>
          <w:tab w:val="num" w:pos="1531"/>
        </w:tabs>
        <w:ind w:left="1531" w:hanging="3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8426872"/>
    <w:multiLevelType w:val="hybridMultilevel"/>
    <w:tmpl w:val="0E8C6544"/>
    <w:lvl w:ilvl="0" w:tplc="66F8CA64">
      <w:start w:val="2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21" w15:restartNumberingAfterBreak="0">
    <w:nsid w:val="699DBA80"/>
    <w:multiLevelType w:val="hybridMultilevel"/>
    <w:tmpl w:val="E696CFA2"/>
    <w:lvl w:ilvl="0" w:tplc="1A103DB6">
      <w:start w:val="1"/>
      <w:numFmt w:val="decimal"/>
      <w:lvlText w:val="%1"/>
      <w:lvlJc w:val="left"/>
    </w:lvl>
    <w:lvl w:ilvl="1" w:tplc="F73C756A">
      <w:start w:val="1"/>
      <w:numFmt w:val="decimal"/>
      <w:lvlText w:val=""/>
      <w:lvlJc w:val="left"/>
    </w:lvl>
    <w:lvl w:ilvl="2" w:tplc="D9E49DD4">
      <w:numFmt w:val="none"/>
      <w:lvlText w:val=""/>
      <w:lvlJc w:val="left"/>
      <w:pPr>
        <w:tabs>
          <w:tab w:val="num" w:pos="360"/>
        </w:tabs>
      </w:pPr>
    </w:lvl>
    <w:lvl w:ilvl="3" w:tplc="66C863AA">
      <w:numFmt w:val="decimal"/>
      <w:lvlText w:val=""/>
      <w:lvlJc w:val="left"/>
    </w:lvl>
    <w:lvl w:ilvl="4" w:tplc="FE84CED8">
      <w:numFmt w:val="decimal"/>
      <w:lvlText w:val=""/>
      <w:lvlJc w:val="left"/>
    </w:lvl>
    <w:lvl w:ilvl="5" w:tplc="E342DB30">
      <w:numFmt w:val="decimal"/>
      <w:lvlText w:val=""/>
      <w:lvlJc w:val="left"/>
    </w:lvl>
    <w:lvl w:ilvl="6" w:tplc="57F83520">
      <w:numFmt w:val="decimal"/>
      <w:lvlText w:val=""/>
      <w:lvlJc w:val="left"/>
    </w:lvl>
    <w:lvl w:ilvl="7" w:tplc="63204F50">
      <w:numFmt w:val="decimal"/>
      <w:lvlText w:val=""/>
      <w:lvlJc w:val="left"/>
    </w:lvl>
    <w:lvl w:ilvl="8" w:tplc="3996A170">
      <w:numFmt w:val="decimal"/>
      <w:lvlText w:val=""/>
      <w:lvlJc w:val="left"/>
    </w:lvl>
  </w:abstractNum>
  <w:abstractNum w:abstractNumId="22" w15:restartNumberingAfterBreak="0">
    <w:nsid w:val="6A86677D"/>
    <w:multiLevelType w:val="hybridMultilevel"/>
    <w:tmpl w:val="DA1AD41C"/>
    <w:lvl w:ilvl="0" w:tplc="BEC8A642">
      <w:start w:val="1"/>
      <w:numFmt w:val="decimal"/>
      <w:lvlText w:val="附件%1"/>
      <w:lvlJc w:val="left"/>
      <w:pPr>
        <w:tabs>
          <w:tab w:val="num" w:pos="851"/>
        </w:tabs>
        <w:ind w:left="851" w:hanging="851"/>
      </w:pPr>
      <w:rPr>
        <w:rFonts w:ascii="Arial" w:eastAsia="SimHei" w:hAnsi="Arial" w:hint="default"/>
        <w:b w:val="0"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AB169A7"/>
    <w:multiLevelType w:val="hybridMultilevel"/>
    <w:tmpl w:val="AC246E0E"/>
    <w:lvl w:ilvl="0" w:tplc="BDA63024">
      <w:start w:val="1"/>
      <w:numFmt w:val="bullet"/>
      <w:lvlText w:val=""/>
      <w:lvlJc w:val="left"/>
      <w:pPr>
        <w:tabs>
          <w:tab w:val="num" w:pos="851"/>
        </w:tabs>
        <w:ind w:left="851" w:hanging="420"/>
      </w:pPr>
      <w:rPr>
        <w:rFonts w:ascii="Wingdings" w:hAnsi="Wingdings" w:hint="default"/>
        <w:lang w:val="en-US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06C2FA0"/>
    <w:multiLevelType w:val="hybridMultilevel"/>
    <w:tmpl w:val="79E25E22"/>
    <w:lvl w:ilvl="0" w:tplc="93743AE2">
      <w:start w:val="1"/>
      <w:numFmt w:val="decimal"/>
      <w:lvlText w:val="附图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5E351C0"/>
    <w:multiLevelType w:val="hybridMultilevel"/>
    <w:tmpl w:val="FC84F182"/>
    <w:lvl w:ilvl="0" w:tplc="9F56161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E9E39BB"/>
    <w:multiLevelType w:val="hybridMultilevel"/>
    <w:tmpl w:val="9F30762C"/>
    <w:lvl w:ilvl="0" w:tplc="8DC8C686">
      <w:start w:val="2"/>
      <w:numFmt w:val="ideographDigital"/>
      <w:lvlText w:val="%1、"/>
      <w:lvlJc w:val="left"/>
      <w:pPr>
        <w:tabs>
          <w:tab w:val="num" w:pos="480"/>
        </w:tabs>
        <w:ind w:left="480" w:hanging="480"/>
      </w:pPr>
      <w:rPr>
        <w:rFonts w:hAnsi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79662832">
    <w:abstractNumId w:val="14"/>
  </w:num>
  <w:num w:numId="2" w16cid:durableId="311368007">
    <w:abstractNumId w:val="12"/>
  </w:num>
  <w:num w:numId="3" w16cid:durableId="2014839479">
    <w:abstractNumId w:val="23"/>
  </w:num>
  <w:num w:numId="4" w16cid:durableId="1198665747">
    <w:abstractNumId w:val="19"/>
  </w:num>
  <w:num w:numId="5" w16cid:durableId="230238663">
    <w:abstractNumId w:val="24"/>
  </w:num>
  <w:num w:numId="6" w16cid:durableId="1791243940">
    <w:abstractNumId w:val="7"/>
  </w:num>
  <w:num w:numId="7" w16cid:durableId="2050255905">
    <w:abstractNumId w:val="11"/>
  </w:num>
  <w:num w:numId="8" w16cid:durableId="253976921">
    <w:abstractNumId w:val="22"/>
  </w:num>
  <w:num w:numId="9" w16cid:durableId="1551112687">
    <w:abstractNumId w:val="17"/>
  </w:num>
  <w:num w:numId="10" w16cid:durableId="436944142">
    <w:abstractNumId w:val="16"/>
  </w:num>
  <w:num w:numId="11" w16cid:durableId="26297574">
    <w:abstractNumId w:val="13"/>
  </w:num>
  <w:num w:numId="12" w16cid:durableId="2013334443">
    <w:abstractNumId w:val="8"/>
  </w:num>
  <w:num w:numId="13" w16cid:durableId="1191453978">
    <w:abstractNumId w:val="8"/>
    <w:lvlOverride w:ilvl="0">
      <w:startOverride w:val="1"/>
    </w:lvlOverride>
  </w:num>
  <w:num w:numId="14" w16cid:durableId="302783076">
    <w:abstractNumId w:val="8"/>
    <w:lvlOverride w:ilvl="0">
      <w:startOverride w:val="1"/>
    </w:lvlOverride>
  </w:num>
  <w:num w:numId="15" w16cid:durableId="672226529">
    <w:abstractNumId w:val="8"/>
    <w:lvlOverride w:ilvl="0">
      <w:startOverride w:val="1"/>
    </w:lvlOverride>
  </w:num>
  <w:num w:numId="16" w16cid:durableId="2108573012">
    <w:abstractNumId w:val="8"/>
    <w:lvlOverride w:ilvl="0">
      <w:startOverride w:val="1"/>
    </w:lvlOverride>
  </w:num>
  <w:num w:numId="17" w16cid:durableId="1931236139">
    <w:abstractNumId w:val="11"/>
    <w:lvlOverride w:ilvl="0">
      <w:startOverride w:val="1"/>
    </w:lvlOverride>
  </w:num>
  <w:num w:numId="18" w16cid:durableId="1405566654">
    <w:abstractNumId w:val="11"/>
    <w:lvlOverride w:ilvl="0">
      <w:startOverride w:val="1"/>
    </w:lvlOverride>
  </w:num>
  <w:num w:numId="19" w16cid:durableId="1241712698">
    <w:abstractNumId w:val="26"/>
  </w:num>
  <w:num w:numId="20" w16cid:durableId="1109087607">
    <w:abstractNumId w:val="9"/>
  </w:num>
  <w:num w:numId="21" w16cid:durableId="2124836880">
    <w:abstractNumId w:val="8"/>
    <w:lvlOverride w:ilvl="0">
      <w:startOverride w:val="1"/>
    </w:lvlOverride>
  </w:num>
  <w:num w:numId="22" w16cid:durableId="1818379112">
    <w:abstractNumId w:val="15"/>
  </w:num>
  <w:num w:numId="23" w16cid:durableId="1025325999">
    <w:abstractNumId w:val="20"/>
  </w:num>
  <w:num w:numId="24" w16cid:durableId="1866628407">
    <w:abstractNumId w:val="4"/>
  </w:num>
  <w:num w:numId="25" w16cid:durableId="2106607255">
    <w:abstractNumId w:val="6"/>
  </w:num>
  <w:num w:numId="26" w16cid:durableId="1581255500">
    <w:abstractNumId w:val="5"/>
  </w:num>
  <w:num w:numId="27" w16cid:durableId="592203667">
    <w:abstractNumId w:val="10"/>
  </w:num>
  <w:num w:numId="28" w16cid:durableId="79064196">
    <w:abstractNumId w:val="3"/>
  </w:num>
  <w:num w:numId="29" w16cid:durableId="1145046152">
    <w:abstractNumId w:val="21"/>
  </w:num>
  <w:num w:numId="30" w16cid:durableId="1975256972">
    <w:abstractNumId w:val="0"/>
  </w:num>
  <w:num w:numId="31" w16cid:durableId="761144337">
    <w:abstractNumId w:val="1"/>
  </w:num>
  <w:num w:numId="32" w16cid:durableId="1797990077">
    <w:abstractNumId w:val="2"/>
  </w:num>
  <w:num w:numId="33" w16cid:durableId="1365252713">
    <w:abstractNumId w:val="13"/>
  </w:num>
  <w:num w:numId="34" w16cid:durableId="1618220655">
    <w:abstractNumId w:val="13"/>
  </w:num>
  <w:num w:numId="35" w16cid:durableId="1453867156">
    <w:abstractNumId w:val="13"/>
  </w:num>
  <w:num w:numId="36" w16cid:durableId="553195966">
    <w:abstractNumId w:val="13"/>
  </w:num>
  <w:num w:numId="37" w16cid:durableId="1440299101">
    <w:abstractNumId w:val="13"/>
  </w:num>
  <w:num w:numId="38" w16cid:durableId="320542625">
    <w:abstractNumId w:val="13"/>
  </w:num>
  <w:num w:numId="39" w16cid:durableId="570628191">
    <w:abstractNumId w:val="13"/>
  </w:num>
  <w:num w:numId="40" w16cid:durableId="386345574">
    <w:abstractNumId w:val="13"/>
  </w:num>
  <w:num w:numId="41" w16cid:durableId="1408262369">
    <w:abstractNumId w:val="13"/>
  </w:num>
  <w:num w:numId="42" w16cid:durableId="1641227659">
    <w:abstractNumId w:val="13"/>
  </w:num>
  <w:num w:numId="43" w16cid:durableId="145360713">
    <w:abstractNumId w:val="13"/>
  </w:num>
  <w:num w:numId="44" w16cid:durableId="487791776">
    <w:abstractNumId w:val="18"/>
  </w:num>
  <w:num w:numId="45" w16cid:durableId="1837113556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bordersDoNotSurroundHeader/>
  <w:bordersDoNotSurroundFooter/>
  <w:hideSpellingErrors/>
  <w:activeWritingStyle w:appName="MSWord" w:lang="zh-CN" w:vendorID="64" w:dllVersion="5" w:nlCheck="1" w:checkStyle="1"/>
  <w:activeWritingStyle w:appName="MSWord" w:lang="en-US" w:vendorID="64" w:dllVersion="6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208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38"/>
    <w:rsid w:val="000001FE"/>
    <w:rsid w:val="00001615"/>
    <w:rsid w:val="00003452"/>
    <w:rsid w:val="000043AC"/>
    <w:rsid w:val="000047E8"/>
    <w:rsid w:val="00005C3F"/>
    <w:rsid w:val="000073CB"/>
    <w:rsid w:val="00007734"/>
    <w:rsid w:val="0001014B"/>
    <w:rsid w:val="00010715"/>
    <w:rsid w:val="00011AC8"/>
    <w:rsid w:val="0001485C"/>
    <w:rsid w:val="00015840"/>
    <w:rsid w:val="0001772B"/>
    <w:rsid w:val="00017A1E"/>
    <w:rsid w:val="000202AD"/>
    <w:rsid w:val="00020468"/>
    <w:rsid w:val="00020A46"/>
    <w:rsid w:val="000211B3"/>
    <w:rsid w:val="0002191B"/>
    <w:rsid w:val="00021BC9"/>
    <w:rsid w:val="000223C6"/>
    <w:rsid w:val="00022CCF"/>
    <w:rsid w:val="000233E7"/>
    <w:rsid w:val="00034399"/>
    <w:rsid w:val="0003444F"/>
    <w:rsid w:val="00034D56"/>
    <w:rsid w:val="00035CDA"/>
    <w:rsid w:val="0003644B"/>
    <w:rsid w:val="00041282"/>
    <w:rsid w:val="00041B42"/>
    <w:rsid w:val="00044240"/>
    <w:rsid w:val="000453D6"/>
    <w:rsid w:val="00045440"/>
    <w:rsid w:val="00047415"/>
    <w:rsid w:val="000476B7"/>
    <w:rsid w:val="000504C6"/>
    <w:rsid w:val="00050D32"/>
    <w:rsid w:val="00056CFC"/>
    <w:rsid w:val="000576D2"/>
    <w:rsid w:val="00060280"/>
    <w:rsid w:val="000613C8"/>
    <w:rsid w:val="00062D90"/>
    <w:rsid w:val="000630BB"/>
    <w:rsid w:val="0006650C"/>
    <w:rsid w:val="000674CF"/>
    <w:rsid w:val="00072989"/>
    <w:rsid w:val="0007374F"/>
    <w:rsid w:val="00075C76"/>
    <w:rsid w:val="000761E5"/>
    <w:rsid w:val="00081361"/>
    <w:rsid w:val="00082AAC"/>
    <w:rsid w:val="00082EBC"/>
    <w:rsid w:val="000839A1"/>
    <w:rsid w:val="00085C22"/>
    <w:rsid w:val="00085F8F"/>
    <w:rsid w:val="000905C4"/>
    <w:rsid w:val="00091E33"/>
    <w:rsid w:val="000942E3"/>
    <w:rsid w:val="000957D1"/>
    <w:rsid w:val="000959CE"/>
    <w:rsid w:val="000A41CB"/>
    <w:rsid w:val="000A680C"/>
    <w:rsid w:val="000A72A9"/>
    <w:rsid w:val="000B4C8D"/>
    <w:rsid w:val="000B55D7"/>
    <w:rsid w:val="000B5D3A"/>
    <w:rsid w:val="000C1AC6"/>
    <w:rsid w:val="000C30C8"/>
    <w:rsid w:val="000C33DF"/>
    <w:rsid w:val="000C3A59"/>
    <w:rsid w:val="000C42FE"/>
    <w:rsid w:val="000C4CA2"/>
    <w:rsid w:val="000C56EA"/>
    <w:rsid w:val="000C6DB8"/>
    <w:rsid w:val="000D10A1"/>
    <w:rsid w:val="000D13F1"/>
    <w:rsid w:val="000D2D22"/>
    <w:rsid w:val="000D4BBC"/>
    <w:rsid w:val="000D4F2A"/>
    <w:rsid w:val="000D560A"/>
    <w:rsid w:val="000D7FFA"/>
    <w:rsid w:val="000E0656"/>
    <w:rsid w:val="000E10C4"/>
    <w:rsid w:val="000E2729"/>
    <w:rsid w:val="000E3766"/>
    <w:rsid w:val="000E4895"/>
    <w:rsid w:val="000E5042"/>
    <w:rsid w:val="000E6363"/>
    <w:rsid w:val="000F13BB"/>
    <w:rsid w:val="000F26B0"/>
    <w:rsid w:val="000F29EA"/>
    <w:rsid w:val="000F36AD"/>
    <w:rsid w:val="000F4F90"/>
    <w:rsid w:val="000F52AF"/>
    <w:rsid w:val="000F5DCE"/>
    <w:rsid w:val="000F5FE7"/>
    <w:rsid w:val="000F68D4"/>
    <w:rsid w:val="000F7B43"/>
    <w:rsid w:val="0010474B"/>
    <w:rsid w:val="0010531C"/>
    <w:rsid w:val="00105441"/>
    <w:rsid w:val="0010635A"/>
    <w:rsid w:val="0011250A"/>
    <w:rsid w:val="00113862"/>
    <w:rsid w:val="00120867"/>
    <w:rsid w:val="0012246B"/>
    <w:rsid w:val="00122964"/>
    <w:rsid w:val="00122EDF"/>
    <w:rsid w:val="00124FD3"/>
    <w:rsid w:val="00125151"/>
    <w:rsid w:val="001259FE"/>
    <w:rsid w:val="0012609B"/>
    <w:rsid w:val="00126943"/>
    <w:rsid w:val="00127966"/>
    <w:rsid w:val="00130D4D"/>
    <w:rsid w:val="0013427E"/>
    <w:rsid w:val="0013449B"/>
    <w:rsid w:val="001346CE"/>
    <w:rsid w:val="00134949"/>
    <w:rsid w:val="001351E3"/>
    <w:rsid w:val="00135988"/>
    <w:rsid w:val="00135EC4"/>
    <w:rsid w:val="00142F05"/>
    <w:rsid w:val="001458B5"/>
    <w:rsid w:val="00154765"/>
    <w:rsid w:val="001566B6"/>
    <w:rsid w:val="00156E54"/>
    <w:rsid w:val="001575F8"/>
    <w:rsid w:val="00157A97"/>
    <w:rsid w:val="00163001"/>
    <w:rsid w:val="001639C0"/>
    <w:rsid w:val="00163E8E"/>
    <w:rsid w:val="00165C63"/>
    <w:rsid w:val="00167F9E"/>
    <w:rsid w:val="00171C7D"/>
    <w:rsid w:val="00172922"/>
    <w:rsid w:val="00172946"/>
    <w:rsid w:val="00172B88"/>
    <w:rsid w:val="0017346D"/>
    <w:rsid w:val="00180D63"/>
    <w:rsid w:val="0018331C"/>
    <w:rsid w:val="00183B07"/>
    <w:rsid w:val="00186272"/>
    <w:rsid w:val="001878BE"/>
    <w:rsid w:val="00187B5D"/>
    <w:rsid w:val="00195438"/>
    <w:rsid w:val="00195F62"/>
    <w:rsid w:val="001A052E"/>
    <w:rsid w:val="001A2AF5"/>
    <w:rsid w:val="001A5887"/>
    <w:rsid w:val="001B021C"/>
    <w:rsid w:val="001B0604"/>
    <w:rsid w:val="001B0ED0"/>
    <w:rsid w:val="001B2702"/>
    <w:rsid w:val="001B6A6A"/>
    <w:rsid w:val="001B6B02"/>
    <w:rsid w:val="001C0B56"/>
    <w:rsid w:val="001C231B"/>
    <w:rsid w:val="001D1B95"/>
    <w:rsid w:val="001D2118"/>
    <w:rsid w:val="001D2634"/>
    <w:rsid w:val="001D4C04"/>
    <w:rsid w:val="001D6009"/>
    <w:rsid w:val="001D6089"/>
    <w:rsid w:val="001D65C7"/>
    <w:rsid w:val="001D7362"/>
    <w:rsid w:val="001E0E7A"/>
    <w:rsid w:val="001E6A2D"/>
    <w:rsid w:val="001F2AC3"/>
    <w:rsid w:val="0020009A"/>
    <w:rsid w:val="002009B7"/>
    <w:rsid w:val="00201B9B"/>
    <w:rsid w:val="00201E14"/>
    <w:rsid w:val="002024B9"/>
    <w:rsid w:val="00204894"/>
    <w:rsid w:val="002063E5"/>
    <w:rsid w:val="002068BD"/>
    <w:rsid w:val="00211EDA"/>
    <w:rsid w:val="00213A6F"/>
    <w:rsid w:val="0021463B"/>
    <w:rsid w:val="00215830"/>
    <w:rsid w:val="00215DE4"/>
    <w:rsid w:val="00222FF0"/>
    <w:rsid w:val="00226FA1"/>
    <w:rsid w:val="00227ADE"/>
    <w:rsid w:val="002324B6"/>
    <w:rsid w:val="00234670"/>
    <w:rsid w:val="00240394"/>
    <w:rsid w:val="00241648"/>
    <w:rsid w:val="00241F31"/>
    <w:rsid w:val="00241FC7"/>
    <w:rsid w:val="002436BE"/>
    <w:rsid w:val="002440AE"/>
    <w:rsid w:val="00251D39"/>
    <w:rsid w:val="002536FA"/>
    <w:rsid w:val="00254C5B"/>
    <w:rsid w:val="00254F77"/>
    <w:rsid w:val="0025698D"/>
    <w:rsid w:val="00261C11"/>
    <w:rsid w:val="002625F0"/>
    <w:rsid w:val="00262C27"/>
    <w:rsid w:val="002631E8"/>
    <w:rsid w:val="00263444"/>
    <w:rsid w:val="00265691"/>
    <w:rsid w:val="00267479"/>
    <w:rsid w:val="00267BCF"/>
    <w:rsid w:val="00271261"/>
    <w:rsid w:val="00272EB7"/>
    <w:rsid w:val="002730E3"/>
    <w:rsid w:val="0027510D"/>
    <w:rsid w:val="00282FBE"/>
    <w:rsid w:val="00283128"/>
    <w:rsid w:val="00283519"/>
    <w:rsid w:val="00285128"/>
    <w:rsid w:val="00285F7C"/>
    <w:rsid w:val="00287276"/>
    <w:rsid w:val="00291941"/>
    <w:rsid w:val="00291C5C"/>
    <w:rsid w:val="00291CE5"/>
    <w:rsid w:val="002924B7"/>
    <w:rsid w:val="002929DE"/>
    <w:rsid w:val="00292A7B"/>
    <w:rsid w:val="0029422C"/>
    <w:rsid w:val="002955E2"/>
    <w:rsid w:val="002976B3"/>
    <w:rsid w:val="002A13F0"/>
    <w:rsid w:val="002A3DE3"/>
    <w:rsid w:val="002B110A"/>
    <w:rsid w:val="002B5622"/>
    <w:rsid w:val="002B687D"/>
    <w:rsid w:val="002C3F1D"/>
    <w:rsid w:val="002C5581"/>
    <w:rsid w:val="002C6A2F"/>
    <w:rsid w:val="002C72E1"/>
    <w:rsid w:val="002D0F29"/>
    <w:rsid w:val="002D1D8F"/>
    <w:rsid w:val="002D2F17"/>
    <w:rsid w:val="002D4430"/>
    <w:rsid w:val="002D4A05"/>
    <w:rsid w:val="002D4E09"/>
    <w:rsid w:val="002D6143"/>
    <w:rsid w:val="002E0013"/>
    <w:rsid w:val="002E0D14"/>
    <w:rsid w:val="002E4312"/>
    <w:rsid w:val="002E5712"/>
    <w:rsid w:val="002E5E55"/>
    <w:rsid w:val="002E6CCB"/>
    <w:rsid w:val="002F0C4D"/>
    <w:rsid w:val="002F12D4"/>
    <w:rsid w:val="002F59E1"/>
    <w:rsid w:val="0030066D"/>
    <w:rsid w:val="00300F7B"/>
    <w:rsid w:val="0030108B"/>
    <w:rsid w:val="0030132D"/>
    <w:rsid w:val="00301A3A"/>
    <w:rsid w:val="00301B73"/>
    <w:rsid w:val="003023D3"/>
    <w:rsid w:val="00303214"/>
    <w:rsid w:val="003038BD"/>
    <w:rsid w:val="00305221"/>
    <w:rsid w:val="003109A2"/>
    <w:rsid w:val="00310BA4"/>
    <w:rsid w:val="00312783"/>
    <w:rsid w:val="00316959"/>
    <w:rsid w:val="0031754E"/>
    <w:rsid w:val="003215F1"/>
    <w:rsid w:val="003242AF"/>
    <w:rsid w:val="0032461E"/>
    <w:rsid w:val="00324A83"/>
    <w:rsid w:val="0032522A"/>
    <w:rsid w:val="003265A9"/>
    <w:rsid w:val="003265D6"/>
    <w:rsid w:val="0033200D"/>
    <w:rsid w:val="003348F6"/>
    <w:rsid w:val="00337877"/>
    <w:rsid w:val="003407B1"/>
    <w:rsid w:val="003416A8"/>
    <w:rsid w:val="00345D2C"/>
    <w:rsid w:val="0035243E"/>
    <w:rsid w:val="00352958"/>
    <w:rsid w:val="00352AB1"/>
    <w:rsid w:val="00355AEE"/>
    <w:rsid w:val="00362D41"/>
    <w:rsid w:val="00364359"/>
    <w:rsid w:val="003653DB"/>
    <w:rsid w:val="00366181"/>
    <w:rsid w:val="00371F60"/>
    <w:rsid w:val="00372496"/>
    <w:rsid w:val="00372F9E"/>
    <w:rsid w:val="00375F33"/>
    <w:rsid w:val="00377B47"/>
    <w:rsid w:val="00382BD4"/>
    <w:rsid w:val="003830C0"/>
    <w:rsid w:val="00385AFD"/>
    <w:rsid w:val="00385F2D"/>
    <w:rsid w:val="0038638F"/>
    <w:rsid w:val="00387639"/>
    <w:rsid w:val="00390B55"/>
    <w:rsid w:val="003921AA"/>
    <w:rsid w:val="00393404"/>
    <w:rsid w:val="003935F4"/>
    <w:rsid w:val="00394AC0"/>
    <w:rsid w:val="003959AB"/>
    <w:rsid w:val="00397352"/>
    <w:rsid w:val="003A0202"/>
    <w:rsid w:val="003A1E55"/>
    <w:rsid w:val="003A524D"/>
    <w:rsid w:val="003B2B30"/>
    <w:rsid w:val="003B3442"/>
    <w:rsid w:val="003B4B58"/>
    <w:rsid w:val="003B5162"/>
    <w:rsid w:val="003B76BA"/>
    <w:rsid w:val="003C289E"/>
    <w:rsid w:val="003C5C95"/>
    <w:rsid w:val="003D0BA2"/>
    <w:rsid w:val="003D5EEB"/>
    <w:rsid w:val="003D6EB7"/>
    <w:rsid w:val="003D72A6"/>
    <w:rsid w:val="003D7523"/>
    <w:rsid w:val="003D7A28"/>
    <w:rsid w:val="003E05F1"/>
    <w:rsid w:val="003E17B4"/>
    <w:rsid w:val="003E2085"/>
    <w:rsid w:val="003E4783"/>
    <w:rsid w:val="003E744C"/>
    <w:rsid w:val="003E74C8"/>
    <w:rsid w:val="003F1943"/>
    <w:rsid w:val="003F2073"/>
    <w:rsid w:val="003F4588"/>
    <w:rsid w:val="003F752D"/>
    <w:rsid w:val="003F79FB"/>
    <w:rsid w:val="00401CCF"/>
    <w:rsid w:val="00401F81"/>
    <w:rsid w:val="004036E4"/>
    <w:rsid w:val="00404231"/>
    <w:rsid w:val="00405EE6"/>
    <w:rsid w:val="00407052"/>
    <w:rsid w:val="00411821"/>
    <w:rsid w:val="00412487"/>
    <w:rsid w:val="0041354B"/>
    <w:rsid w:val="00413ABA"/>
    <w:rsid w:val="00414B04"/>
    <w:rsid w:val="0042009B"/>
    <w:rsid w:val="00420A21"/>
    <w:rsid w:val="004211CE"/>
    <w:rsid w:val="0042218C"/>
    <w:rsid w:val="00423394"/>
    <w:rsid w:val="00424253"/>
    <w:rsid w:val="00427431"/>
    <w:rsid w:val="00437A23"/>
    <w:rsid w:val="004408F0"/>
    <w:rsid w:val="00442429"/>
    <w:rsid w:val="0044462A"/>
    <w:rsid w:val="00444E1B"/>
    <w:rsid w:val="00446506"/>
    <w:rsid w:val="00450664"/>
    <w:rsid w:val="004519C7"/>
    <w:rsid w:val="0045282B"/>
    <w:rsid w:val="004534F3"/>
    <w:rsid w:val="00454FE8"/>
    <w:rsid w:val="0045782D"/>
    <w:rsid w:val="004578AA"/>
    <w:rsid w:val="00461262"/>
    <w:rsid w:val="0046171F"/>
    <w:rsid w:val="00463168"/>
    <w:rsid w:val="004639FD"/>
    <w:rsid w:val="00464651"/>
    <w:rsid w:val="004673FF"/>
    <w:rsid w:val="00467489"/>
    <w:rsid w:val="00467EEC"/>
    <w:rsid w:val="00471A35"/>
    <w:rsid w:val="004751DC"/>
    <w:rsid w:val="0048103E"/>
    <w:rsid w:val="0048110F"/>
    <w:rsid w:val="00484A5A"/>
    <w:rsid w:val="00485DB2"/>
    <w:rsid w:val="00486649"/>
    <w:rsid w:val="0048715C"/>
    <w:rsid w:val="00487EEB"/>
    <w:rsid w:val="004902EC"/>
    <w:rsid w:val="00490360"/>
    <w:rsid w:val="00490F62"/>
    <w:rsid w:val="004914E1"/>
    <w:rsid w:val="00493372"/>
    <w:rsid w:val="00493E9C"/>
    <w:rsid w:val="00497ED9"/>
    <w:rsid w:val="00497FB4"/>
    <w:rsid w:val="004A15B1"/>
    <w:rsid w:val="004A15C0"/>
    <w:rsid w:val="004A3AA8"/>
    <w:rsid w:val="004A4732"/>
    <w:rsid w:val="004A77CE"/>
    <w:rsid w:val="004A7B97"/>
    <w:rsid w:val="004B2EBB"/>
    <w:rsid w:val="004B361A"/>
    <w:rsid w:val="004B5440"/>
    <w:rsid w:val="004B544F"/>
    <w:rsid w:val="004B660F"/>
    <w:rsid w:val="004C1634"/>
    <w:rsid w:val="004C2677"/>
    <w:rsid w:val="004C4B88"/>
    <w:rsid w:val="004C4E89"/>
    <w:rsid w:val="004C5145"/>
    <w:rsid w:val="004C546D"/>
    <w:rsid w:val="004C62E1"/>
    <w:rsid w:val="004C6726"/>
    <w:rsid w:val="004C78E0"/>
    <w:rsid w:val="004D0A9C"/>
    <w:rsid w:val="004D3ACE"/>
    <w:rsid w:val="004D5715"/>
    <w:rsid w:val="004D6216"/>
    <w:rsid w:val="004D7678"/>
    <w:rsid w:val="004E04D6"/>
    <w:rsid w:val="004E0576"/>
    <w:rsid w:val="004E0836"/>
    <w:rsid w:val="004E2534"/>
    <w:rsid w:val="004E4428"/>
    <w:rsid w:val="004E458D"/>
    <w:rsid w:val="004E4B35"/>
    <w:rsid w:val="004E5587"/>
    <w:rsid w:val="004F0372"/>
    <w:rsid w:val="004F0D41"/>
    <w:rsid w:val="004F432C"/>
    <w:rsid w:val="004F47B5"/>
    <w:rsid w:val="004F4EA8"/>
    <w:rsid w:val="004F71BD"/>
    <w:rsid w:val="004F7A62"/>
    <w:rsid w:val="004F7F55"/>
    <w:rsid w:val="005015F3"/>
    <w:rsid w:val="00502027"/>
    <w:rsid w:val="00502345"/>
    <w:rsid w:val="00502D45"/>
    <w:rsid w:val="00503075"/>
    <w:rsid w:val="00503582"/>
    <w:rsid w:val="00504074"/>
    <w:rsid w:val="005054D9"/>
    <w:rsid w:val="00511D25"/>
    <w:rsid w:val="00515B63"/>
    <w:rsid w:val="00516212"/>
    <w:rsid w:val="005164D3"/>
    <w:rsid w:val="00516A45"/>
    <w:rsid w:val="005175C7"/>
    <w:rsid w:val="00517BB1"/>
    <w:rsid w:val="00520831"/>
    <w:rsid w:val="00520DAF"/>
    <w:rsid w:val="00524A69"/>
    <w:rsid w:val="005267D9"/>
    <w:rsid w:val="00526916"/>
    <w:rsid w:val="00526956"/>
    <w:rsid w:val="005271FD"/>
    <w:rsid w:val="005272F0"/>
    <w:rsid w:val="00527499"/>
    <w:rsid w:val="0052792B"/>
    <w:rsid w:val="0053244F"/>
    <w:rsid w:val="00532C95"/>
    <w:rsid w:val="00534D75"/>
    <w:rsid w:val="005357A9"/>
    <w:rsid w:val="00540D85"/>
    <w:rsid w:val="0054323A"/>
    <w:rsid w:val="0054414A"/>
    <w:rsid w:val="00547E1C"/>
    <w:rsid w:val="0055077A"/>
    <w:rsid w:val="005511C7"/>
    <w:rsid w:val="0055411F"/>
    <w:rsid w:val="00554AFE"/>
    <w:rsid w:val="0055543D"/>
    <w:rsid w:val="00561EED"/>
    <w:rsid w:val="00563364"/>
    <w:rsid w:val="00567D0A"/>
    <w:rsid w:val="005713BC"/>
    <w:rsid w:val="00571A43"/>
    <w:rsid w:val="00571C6B"/>
    <w:rsid w:val="00572FEB"/>
    <w:rsid w:val="0057304B"/>
    <w:rsid w:val="005744FF"/>
    <w:rsid w:val="00574E65"/>
    <w:rsid w:val="005754C3"/>
    <w:rsid w:val="00575D29"/>
    <w:rsid w:val="00576949"/>
    <w:rsid w:val="00577493"/>
    <w:rsid w:val="005809EE"/>
    <w:rsid w:val="00580D24"/>
    <w:rsid w:val="00580DC4"/>
    <w:rsid w:val="00582DD6"/>
    <w:rsid w:val="005851DE"/>
    <w:rsid w:val="005946E5"/>
    <w:rsid w:val="00594EC5"/>
    <w:rsid w:val="00595269"/>
    <w:rsid w:val="0059606F"/>
    <w:rsid w:val="0059685C"/>
    <w:rsid w:val="00596AEF"/>
    <w:rsid w:val="00597BFA"/>
    <w:rsid w:val="005A2E96"/>
    <w:rsid w:val="005A4291"/>
    <w:rsid w:val="005A433E"/>
    <w:rsid w:val="005A6AC7"/>
    <w:rsid w:val="005A7659"/>
    <w:rsid w:val="005B08C4"/>
    <w:rsid w:val="005B1A38"/>
    <w:rsid w:val="005B1C86"/>
    <w:rsid w:val="005B20BD"/>
    <w:rsid w:val="005B25A8"/>
    <w:rsid w:val="005B3A34"/>
    <w:rsid w:val="005B4DB5"/>
    <w:rsid w:val="005B5065"/>
    <w:rsid w:val="005B53E8"/>
    <w:rsid w:val="005B7392"/>
    <w:rsid w:val="005B7B61"/>
    <w:rsid w:val="005C0466"/>
    <w:rsid w:val="005C1913"/>
    <w:rsid w:val="005C5529"/>
    <w:rsid w:val="005C6E77"/>
    <w:rsid w:val="005C792C"/>
    <w:rsid w:val="005D01D2"/>
    <w:rsid w:val="005D15F5"/>
    <w:rsid w:val="005D21E9"/>
    <w:rsid w:val="005D2C55"/>
    <w:rsid w:val="005D2C93"/>
    <w:rsid w:val="005D3A54"/>
    <w:rsid w:val="005D3D7C"/>
    <w:rsid w:val="005D4398"/>
    <w:rsid w:val="005D5310"/>
    <w:rsid w:val="005D6BDA"/>
    <w:rsid w:val="005E2A0E"/>
    <w:rsid w:val="005E45FA"/>
    <w:rsid w:val="005E5D12"/>
    <w:rsid w:val="005E60A5"/>
    <w:rsid w:val="005F00CE"/>
    <w:rsid w:val="005F3935"/>
    <w:rsid w:val="005F3A69"/>
    <w:rsid w:val="005F5732"/>
    <w:rsid w:val="005F592E"/>
    <w:rsid w:val="005F5A05"/>
    <w:rsid w:val="005F6F16"/>
    <w:rsid w:val="00600203"/>
    <w:rsid w:val="006023EA"/>
    <w:rsid w:val="00614D19"/>
    <w:rsid w:val="00615859"/>
    <w:rsid w:val="00617161"/>
    <w:rsid w:val="00620CD4"/>
    <w:rsid w:val="0062157C"/>
    <w:rsid w:val="00622109"/>
    <w:rsid w:val="00622F0B"/>
    <w:rsid w:val="00625A21"/>
    <w:rsid w:val="00631DC5"/>
    <w:rsid w:val="006329AC"/>
    <w:rsid w:val="006332EC"/>
    <w:rsid w:val="00641458"/>
    <w:rsid w:val="006416F3"/>
    <w:rsid w:val="00644229"/>
    <w:rsid w:val="0064542F"/>
    <w:rsid w:val="006500F1"/>
    <w:rsid w:val="00654FB5"/>
    <w:rsid w:val="00656661"/>
    <w:rsid w:val="006612C8"/>
    <w:rsid w:val="0066325E"/>
    <w:rsid w:val="00665335"/>
    <w:rsid w:val="006666E9"/>
    <w:rsid w:val="00667732"/>
    <w:rsid w:val="00671CE7"/>
    <w:rsid w:val="00675E1C"/>
    <w:rsid w:val="006762A8"/>
    <w:rsid w:val="0068280E"/>
    <w:rsid w:val="00682D03"/>
    <w:rsid w:val="006845FE"/>
    <w:rsid w:val="00684881"/>
    <w:rsid w:val="00686624"/>
    <w:rsid w:val="006877E5"/>
    <w:rsid w:val="00687D5D"/>
    <w:rsid w:val="00690A87"/>
    <w:rsid w:val="00692F30"/>
    <w:rsid w:val="006930B9"/>
    <w:rsid w:val="0069327E"/>
    <w:rsid w:val="00694D1F"/>
    <w:rsid w:val="00696319"/>
    <w:rsid w:val="006977C0"/>
    <w:rsid w:val="00697DCF"/>
    <w:rsid w:val="006A0546"/>
    <w:rsid w:val="006A2CCB"/>
    <w:rsid w:val="006B12C4"/>
    <w:rsid w:val="006B3DA5"/>
    <w:rsid w:val="006B40B6"/>
    <w:rsid w:val="006B4152"/>
    <w:rsid w:val="006B54E1"/>
    <w:rsid w:val="006C2EBA"/>
    <w:rsid w:val="006C3FB1"/>
    <w:rsid w:val="006C466B"/>
    <w:rsid w:val="006C6563"/>
    <w:rsid w:val="006C7298"/>
    <w:rsid w:val="006C7D03"/>
    <w:rsid w:val="006D0824"/>
    <w:rsid w:val="006D086F"/>
    <w:rsid w:val="006D178A"/>
    <w:rsid w:val="006D1AD1"/>
    <w:rsid w:val="006D29CF"/>
    <w:rsid w:val="006D449F"/>
    <w:rsid w:val="006D44F3"/>
    <w:rsid w:val="006D4996"/>
    <w:rsid w:val="006D5687"/>
    <w:rsid w:val="006D5964"/>
    <w:rsid w:val="006D66F4"/>
    <w:rsid w:val="006E06ED"/>
    <w:rsid w:val="006E199F"/>
    <w:rsid w:val="006E3F79"/>
    <w:rsid w:val="006E6AB7"/>
    <w:rsid w:val="006F0835"/>
    <w:rsid w:val="006F311F"/>
    <w:rsid w:val="006F3898"/>
    <w:rsid w:val="006F3957"/>
    <w:rsid w:val="006F4CAB"/>
    <w:rsid w:val="006F4F78"/>
    <w:rsid w:val="006F7C88"/>
    <w:rsid w:val="00701044"/>
    <w:rsid w:val="0070173B"/>
    <w:rsid w:val="00701BFF"/>
    <w:rsid w:val="007038C8"/>
    <w:rsid w:val="0070554F"/>
    <w:rsid w:val="0070781C"/>
    <w:rsid w:val="00710F53"/>
    <w:rsid w:val="00712629"/>
    <w:rsid w:val="00714D51"/>
    <w:rsid w:val="00715E59"/>
    <w:rsid w:val="0071781E"/>
    <w:rsid w:val="00720510"/>
    <w:rsid w:val="00725D52"/>
    <w:rsid w:val="00725FDC"/>
    <w:rsid w:val="007262D8"/>
    <w:rsid w:val="00726A76"/>
    <w:rsid w:val="00730301"/>
    <w:rsid w:val="00731193"/>
    <w:rsid w:val="00734ABC"/>
    <w:rsid w:val="00736902"/>
    <w:rsid w:val="00737268"/>
    <w:rsid w:val="0074083C"/>
    <w:rsid w:val="00741E3A"/>
    <w:rsid w:val="00742066"/>
    <w:rsid w:val="00743F54"/>
    <w:rsid w:val="0074581C"/>
    <w:rsid w:val="00750B09"/>
    <w:rsid w:val="00752720"/>
    <w:rsid w:val="00757685"/>
    <w:rsid w:val="00757A50"/>
    <w:rsid w:val="0076316C"/>
    <w:rsid w:val="00763811"/>
    <w:rsid w:val="00764A7B"/>
    <w:rsid w:val="00770153"/>
    <w:rsid w:val="007829BE"/>
    <w:rsid w:val="00783A18"/>
    <w:rsid w:val="00786EF1"/>
    <w:rsid w:val="007870B0"/>
    <w:rsid w:val="00790361"/>
    <w:rsid w:val="00790AB2"/>
    <w:rsid w:val="00792F3E"/>
    <w:rsid w:val="00793EE8"/>
    <w:rsid w:val="0079590A"/>
    <w:rsid w:val="00796DDD"/>
    <w:rsid w:val="007A06B1"/>
    <w:rsid w:val="007A1852"/>
    <w:rsid w:val="007A53BE"/>
    <w:rsid w:val="007A6080"/>
    <w:rsid w:val="007B031A"/>
    <w:rsid w:val="007B3025"/>
    <w:rsid w:val="007B45F8"/>
    <w:rsid w:val="007B46F9"/>
    <w:rsid w:val="007B5303"/>
    <w:rsid w:val="007B6BFA"/>
    <w:rsid w:val="007B6CC2"/>
    <w:rsid w:val="007C09F8"/>
    <w:rsid w:val="007C0A82"/>
    <w:rsid w:val="007C232A"/>
    <w:rsid w:val="007C27D8"/>
    <w:rsid w:val="007C577A"/>
    <w:rsid w:val="007C65F9"/>
    <w:rsid w:val="007C7169"/>
    <w:rsid w:val="007D2197"/>
    <w:rsid w:val="007D2532"/>
    <w:rsid w:val="007D500C"/>
    <w:rsid w:val="007D6B8A"/>
    <w:rsid w:val="007E168F"/>
    <w:rsid w:val="007E34FF"/>
    <w:rsid w:val="007E4EAD"/>
    <w:rsid w:val="007E75EE"/>
    <w:rsid w:val="007E769F"/>
    <w:rsid w:val="007F0001"/>
    <w:rsid w:val="007F09CD"/>
    <w:rsid w:val="007F0BC9"/>
    <w:rsid w:val="007F0C43"/>
    <w:rsid w:val="007F1B94"/>
    <w:rsid w:val="007F2046"/>
    <w:rsid w:val="007F22EE"/>
    <w:rsid w:val="007F3CC1"/>
    <w:rsid w:val="007F42EC"/>
    <w:rsid w:val="007F488C"/>
    <w:rsid w:val="007F4BBB"/>
    <w:rsid w:val="007F5416"/>
    <w:rsid w:val="007F799C"/>
    <w:rsid w:val="008012D2"/>
    <w:rsid w:val="00801968"/>
    <w:rsid w:val="0080233D"/>
    <w:rsid w:val="00802EB1"/>
    <w:rsid w:val="0080676E"/>
    <w:rsid w:val="00806EE5"/>
    <w:rsid w:val="00807909"/>
    <w:rsid w:val="008119FF"/>
    <w:rsid w:val="00811F36"/>
    <w:rsid w:val="0081407D"/>
    <w:rsid w:val="008144F4"/>
    <w:rsid w:val="00815A54"/>
    <w:rsid w:val="008164CA"/>
    <w:rsid w:val="00816D39"/>
    <w:rsid w:val="00817BDD"/>
    <w:rsid w:val="00817E4A"/>
    <w:rsid w:val="00820903"/>
    <w:rsid w:val="00820EE4"/>
    <w:rsid w:val="00820F24"/>
    <w:rsid w:val="00822FBC"/>
    <w:rsid w:val="00823278"/>
    <w:rsid w:val="008259EF"/>
    <w:rsid w:val="00825B39"/>
    <w:rsid w:val="00826601"/>
    <w:rsid w:val="008268D1"/>
    <w:rsid w:val="00826B98"/>
    <w:rsid w:val="00831BCB"/>
    <w:rsid w:val="0083278C"/>
    <w:rsid w:val="0083315B"/>
    <w:rsid w:val="00833C6B"/>
    <w:rsid w:val="00835517"/>
    <w:rsid w:val="00837124"/>
    <w:rsid w:val="0084095B"/>
    <w:rsid w:val="00840E4B"/>
    <w:rsid w:val="008442DD"/>
    <w:rsid w:val="00844E34"/>
    <w:rsid w:val="0084636D"/>
    <w:rsid w:val="008473C0"/>
    <w:rsid w:val="0085069F"/>
    <w:rsid w:val="0085167A"/>
    <w:rsid w:val="00851A80"/>
    <w:rsid w:val="00856FD3"/>
    <w:rsid w:val="00860197"/>
    <w:rsid w:val="00860782"/>
    <w:rsid w:val="008668A1"/>
    <w:rsid w:val="00871A4E"/>
    <w:rsid w:val="0087261D"/>
    <w:rsid w:val="00884E56"/>
    <w:rsid w:val="00890C5F"/>
    <w:rsid w:val="00891DF9"/>
    <w:rsid w:val="008923B3"/>
    <w:rsid w:val="008938AA"/>
    <w:rsid w:val="008956C2"/>
    <w:rsid w:val="008A6D10"/>
    <w:rsid w:val="008A759E"/>
    <w:rsid w:val="008A7702"/>
    <w:rsid w:val="008A7722"/>
    <w:rsid w:val="008B49E4"/>
    <w:rsid w:val="008B58DA"/>
    <w:rsid w:val="008B5A5B"/>
    <w:rsid w:val="008B6C68"/>
    <w:rsid w:val="008D5955"/>
    <w:rsid w:val="008D5A8C"/>
    <w:rsid w:val="008E0428"/>
    <w:rsid w:val="008E2497"/>
    <w:rsid w:val="008E2FCB"/>
    <w:rsid w:val="008E4579"/>
    <w:rsid w:val="008E4FF1"/>
    <w:rsid w:val="008E51AB"/>
    <w:rsid w:val="008F2820"/>
    <w:rsid w:val="008F3A8E"/>
    <w:rsid w:val="008F7E17"/>
    <w:rsid w:val="00900A06"/>
    <w:rsid w:val="009014F9"/>
    <w:rsid w:val="0090196E"/>
    <w:rsid w:val="00901B81"/>
    <w:rsid w:val="009032FA"/>
    <w:rsid w:val="00904C4E"/>
    <w:rsid w:val="00907B2C"/>
    <w:rsid w:val="00913928"/>
    <w:rsid w:val="009253F2"/>
    <w:rsid w:val="0092571D"/>
    <w:rsid w:val="009301D5"/>
    <w:rsid w:val="009329BF"/>
    <w:rsid w:val="00934198"/>
    <w:rsid w:val="009359DB"/>
    <w:rsid w:val="00935EFF"/>
    <w:rsid w:val="00937719"/>
    <w:rsid w:val="00937802"/>
    <w:rsid w:val="00937A91"/>
    <w:rsid w:val="009416FC"/>
    <w:rsid w:val="00942237"/>
    <w:rsid w:val="00945020"/>
    <w:rsid w:val="00945B07"/>
    <w:rsid w:val="00945DE3"/>
    <w:rsid w:val="0094664D"/>
    <w:rsid w:val="009466B5"/>
    <w:rsid w:val="00946BFA"/>
    <w:rsid w:val="00947E0A"/>
    <w:rsid w:val="00950963"/>
    <w:rsid w:val="00952182"/>
    <w:rsid w:val="00953A68"/>
    <w:rsid w:val="00956A4E"/>
    <w:rsid w:val="00965007"/>
    <w:rsid w:val="00966160"/>
    <w:rsid w:val="00967186"/>
    <w:rsid w:val="00970578"/>
    <w:rsid w:val="0097089F"/>
    <w:rsid w:val="00972ED0"/>
    <w:rsid w:val="00975CCF"/>
    <w:rsid w:val="00976E20"/>
    <w:rsid w:val="00980BAD"/>
    <w:rsid w:val="00987955"/>
    <w:rsid w:val="009879BA"/>
    <w:rsid w:val="00987D9A"/>
    <w:rsid w:val="00987EF2"/>
    <w:rsid w:val="0099166B"/>
    <w:rsid w:val="00994015"/>
    <w:rsid w:val="009955CB"/>
    <w:rsid w:val="00997921"/>
    <w:rsid w:val="009A055C"/>
    <w:rsid w:val="009A3491"/>
    <w:rsid w:val="009A462F"/>
    <w:rsid w:val="009A5B71"/>
    <w:rsid w:val="009A5EA1"/>
    <w:rsid w:val="009B209A"/>
    <w:rsid w:val="009B3062"/>
    <w:rsid w:val="009B4DB4"/>
    <w:rsid w:val="009B5EEC"/>
    <w:rsid w:val="009B6238"/>
    <w:rsid w:val="009B6372"/>
    <w:rsid w:val="009C1A96"/>
    <w:rsid w:val="009C2B1C"/>
    <w:rsid w:val="009C2B44"/>
    <w:rsid w:val="009C2E92"/>
    <w:rsid w:val="009C3027"/>
    <w:rsid w:val="009C656F"/>
    <w:rsid w:val="009C7345"/>
    <w:rsid w:val="009C76B0"/>
    <w:rsid w:val="009C7ABC"/>
    <w:rsid w:val="009D0ACB"/>
    <w:rsid w:val="009D2937"/>
    <w:rsid w:val="009D3693"/>
    <w:rsid w:val="009D67E1"/>
    <w:rsid w:val="009E0F6F"/>
    <w:rsid w:val="009E24A8"/>
    <w:rsid w:val="009E37B6"/>
    <w:rsid w:val="009E665C"/>
    <w:rsid w:val="009E6A9A"/>
    <w:rsid w:val="009E7A04"/>
    <w:rsid w:val="009F11F2"/>
    <w:rsid w:val="009F1637"/>
    <w:rsid w:val="009F3569"/>
    <w:rsid w:val="009F35A3"/>
    <w:rsid w:val="009F51F3"/>
    <w:rsid w:val="009F5203"/>
    <w:rsid w:val="009F6FA2"/>
    <w:rsid w:val="00A02211"/>
    <w:rsid w:val="00A113DE"/>
    <w:rsid w:val="00A11F05"/>
    <w:rsid w:val="00A16A9E"/>
    <w:rsid w:val="00A20306"/>
    <w:rsid w:val="00A20722"/>
    <w:rsid w:val="00A20A6C"/>
    <w:rsid w:val="00A23BA1"/>
    <w:rsid w:val="00A24906"/>
    <w:rsid w:val="00A2686C"/>
    <w:rsid w:val="00A27853"/>
    <w:rsid w:val="00A320CA"/>
    <w:rsid w:val="00A33B26"/>
    <w:rsid w:val="00A34160"/>
    <w:rsid w:val="00A370AE"/>
    <w:rsid w:val="00A4033E"/>
    <w:rsid w:val="00A41E9F"/>
    <w:rsid w:val="00A44BB7"/>
    <w:rsid w:val="00A4600D"/>
    <w:rsid w:val="00A5046D"/>
    <w:rsid w:val="00A5223D"/>
    <w:rsid w:val="00A55C93"/>
    <w:rsid w:val="00A60DDB"/>
    <w:rsid w:val="00A63BDA"/>
    <w:rsid w:val="00A63CAE"/>
    <w:rsid w:val="00A64BBB"/>
    <w:rsid w:val="00A6528E"/>
    <w:rsid w:val="00A674BF"/>
    <w:rsid w:val="00A67E56"/>
    <w:rsid w:val="00A75583"/>
    <w:rsid w:val="00A759B1"/>
    <w:rsid w:val="00A77EC4"/>
    <w:rsid w:val="00A849D7"/>
    <w:rsid w:val="00A91D11"/>
    <w:rsid w:val="00A92C35"/>
    <w:rsid w:val="00A931D2"/>
    <w:rsid w:val="00A93DE4"/>
    <w:rsid w:val="00A9444D"/>
    <w:rsid w:val="00A948FD"/>
    <w:rsid w:val="00A95838"/>
    <w:rsid w:val="00A958DD"/>
    <w:rsid w:val="00A97738"/>
    <w:rsid w:val="00AA1946"/>
    <w:rsid w:val="00AA329F"/>
    <w:rsid w:val="00AA3318"/>
    <w:rsid w:val="00AA38F7"/>
    <w:rsid w:val="00AA53CF"/>
    <w:rsid w:val="00AA6EBA"/>
    <w:rsid w:val="00AA70A0"/>
    <w:rsid w:val="00AA7612"/>
    <w:rsid w:val="00AA7EE8"/>
    <w:rsid w:val="00AB181C"/>
    <w:rsid w:val="00AB1A89"/>
    <w:rsid w:val="00AB49CE"/>
    <w:rsid w:val="00AB4A81"/>
    <w:rsid w:val="00AB6E22"/>
    <w:rsid w:val="00AC0F90"/>
    <w:rsid w:val="00AC1243"/>
    <w:rsid w:val="00AC621C"/>
    <w:rsid w:val="00AC78C0"/>
    <w:rsid w:val="00AD00CD"/>
    <w:rsid w:val="00AD1BB2"/>
    <w:rsid w:val="00AD1DED"/>
    <w:rsid w:val="00AD233E"/>
    <w:rsid w:val="00AD27A0"/>
    <w:rsid w:val="00AD6C53"/>
    <w:rsid w:val="00AD7178"/>
    <w:rsid w:val="00AE1EB1"/>
    <w:rsid w:val="00AE3E3A"/>
    <w:rsid w:val="00AE428A"/>
    <w:rsid w:val="00AE444D"/>
    <w:rsid w:val="00AE560B"/>
    <w:rsid w:val="00AE630F"/>
    <w:rsid w:val="00AE6F39"/>
    <w:rsid w:val="00AE73FD"/>
    <w:rsid w:val="00AF084B"/>
    <w:rsid w:val="00AF12DF"/>
    <w:rsid w:val="00AF1969"/>
    <w:rsid w:val="00AF1D43"/>
    <w:rsid w:val="00AF2578"/>
    <w:rsid w:val="00AF31BD"/>
    <w:rsid w:val="00AF47EB"/>
    <w:rsid w:val="00AF5FDD"/>
    <w:rsid w:val="00AF692A"/>
    <w:rsid w:val="00B01FAC"/>
    <w:rsid w:val="00B0585F"/>
    <w:rsid w:val="00B05DBE"/>
    <w:rsid w:val="00B07794"/>
    <w:rsid w:val="00B11B24"/>
    <w:rsid w:val="00B123F1"/>
    <w:rsid w:val="00B13663"/>
    <w:rsid w:val="00B14A97"/>
    <w:rsid w:val="00B16D3D"/>
    <w:rsid w:val="00B16EA2"/>
    <w:rsid w:val="00B1722B"/>
    <w:rsid w:val="00B1792D"/>
    <w:rsid w:val="00B2124B"/>
    <w:rsid w:val="00B2247F"/>
    <w:rsid w:val="00B22883"/>
    <w:rsid w:val="00B2318D"/>
    <w:rsid w:val="00B24ED2"/>
    <w:rsid w:val="00B3013C"/>
    <w:rsid w:val="00B3280F"/>
    <w:rsid w:val="00B33614"/>
    <w:rsid w:val="00B378B7"/>
    <w:rsid w:val="00B43010"/>
    <w:rsid w:val="00B45E32"/>
    <w:rsid w:val="00B51927"/>
    <w:rsid w:val="00B53BF3"/>
    <w:rsid w:val="00B54EF9"/>
    <w:rsid w:val="00B61883"/>
    <w:rsid w:val="00B6263B"/>
    <w:rsid w:val="00B636BA"/>
    <w:rsid w:val="00B65EAA"/>
    <w:rsid w:val="00B66BAB"/>
    <w:rsid w:val="00B66DCF"/>
    <w:rsid w:val="00B7218C"/>
    <w:rsid w:val="00B73CB1"/>
    <w:rsid w:val="00B76574"/>
    <w:rsid w:val="00B8024F"/>
    <w:rsid w:val="00B81661"/>
    <w:rsid w:val="00B8221F"/>
    <w:rsid w:val="00B82A42"/>
    <w:rsid w:val="00B833B3"/>
    <w:rsid w:val="00B846D3"/>
    <w:rsid w:val="00B8581B"/>
    <w:rsid w:val="00B8743A"/>
    <w:rsid w:val="00B908FD"/>
    <w:rsid w:val="00B92217"/>
    <w:rsid w:val="00B92882"/>
    <w:rsid w:val="00B92B60"/>
    <w:rsid w:val="00B92C79"/>
    <w:rsid w:val="00B964E0"/>
    <w:rsid w:val="00B96F3B"/>
    <w:rsid w:val="00B9786E"/>
    <w:rsid w:val="00B97F79"/>
    <w:rsid w:val="00BA0729"/>
    <w:rsid w:val="00BA45A3"/>
    <w:rsid w:val="00BA47AA"/>
    <w:rsid w:val="00BA5ED5"/>
    <w:rsid w:val="00BB154B"/>
    <w:rsid w:val="00BB2815"/>
    <w:rsid w:val="00BB4A68"/>
    <w:rsid w:val="00BB5567"/>
    <w:rsid w:val="00BB5816"/>
    <w:rsid w:val="00BB59D2"/>
    <w:rsid w:val="00BB5DB1"/>
    <w:rsid w:val="00BB71DA"/>
    <w:rsid w:val="00BC25DD"/>
    <w:rsid w:val="00BC2D08"/>
    <w:rsid w:val="00BC345B"/>
    <w:rsid w:val="00BC3A8A"/>
    <w:rsid w:val="00BC4D68"/>
    <w:rsid w:val="00BD32D6"/>
    <w:rsid w:val="00BD3734"/>
    <w:rsid w:val="00BD5BD9"/>
    <w:rsid w:val="00BE119E"/>
    <w:rsid w:val="00BE287A"/>
    <w:rsid w:val="00BE74B9"/>
    <w:rsid w:val="00BE7590"/>
    <w:rsid w:val="00BF0DCF"/>
    <w:rsid w:val="00BF2892"/>
    <w:rsid w:val="00BF2CE4"/>
    <w:rsid w:val="00BF3724"/>
    <w:rsid w:val="00BF3BD4"/>
    <w:rsid w:val="00BF44DE"/>
    <w:rsid w:val="00BF6F2B"/>
    <w:rsid w:val="00C02886"/>
    <w:rsid w:val="00C02F84"/>
    <w:rsid w:val="00C064B2"/>
    <w:rsid w:val="00C104CC"/>
    <w:rsid w:val="00C14273"/>
    <w:rsid w:val="00C15433"/>
    <w:rsid w:val="00C156D4"/>
    <w:rsid w:val="00C1596F"/>
    <w:rsid w:val="00C15B09"/>
    <w:rsid w:val="00C17488"/>
    <w:rsid w:val="00C21677"/>
    <w:rsid w:val="00C228BB"/>
    <w:rsid w:val="00C30EC7"/>
    <w:rsid w:val="00C3145F"/>
    <w:rsid w:val="00C3184D"/>
    <w:rsid w:val="00C321C3"/>
    <w:rsid w:val="00C3238A"/>
    <w:rsid w:val="00C33DF9"/>
    <w:rsid w:val="00C40B7F"/>
    <w:rsid w:val="00C42ADA"/>
    <w:rsid w:val="00C452A6"/>
    <w:rsid w:val="00C462B2"/>
    <w:rsid w:val="00C46502"/>
    <w:rsid w:val="00C50E01"/>
    <w:rsid w:val="00C52BFB"/>
    <w:rsid w:val="00C52F0B"/>
    <w:rsid w:val="00C53B3A"/>
    <w:rsid w:val="00C54047"/>
    <w:rsid w:val="00C5497D"/>
    <w:rsid w:val="00C54C58"/>
    <w:rsid w:val="00C551A3"/>
    <w:rsid w:val="00C57105"/>
    <w:rsid w:val="00C60482"/>
    <w:rsid w:val="00C60C76"/>
    <w:rsid w:val="00C62255"/>
    <w:rsid w:val="00C65906"/>
    <w:rsid w:val="00C673F9"/>
    <w:rsid w:val="00C7060B"/>
    <w:rsid w:val="00C727C6"/>
    <w:rsid w:val="00C73ECD"/>
    <w:rsid w:val="00C74E7B"/>
    <w:rsid w:val="00C75FE1"/>
    <w:rsid w:val="00C77795"/>
    <w:rsid w:val="00C8052A"/>
    <w:rsid w:val="00C841EA"/>
    <w:rsid w:val="00C872CB"/>
    <w:rsid w:val="00C87FF4"/>
    <w:rsid w:val="00C93773"/>
    <w:rsid w:val="00C93C37"/>
    <w:rsid w:val="00C9695D"/>
    <w:rsid w:val="00CA139B"/>
    <w:rsid w:val="00CA13D7"/>
    <w:rsid w:val="00CA1C65"/>
    <w:rsid w:val="00CA3210"/>
    <w:rsid w:val="00CA387B"/>
    <w:rsid w:val="00CA4431"/>
    <w:rsid w:val="00CB10BC"/>
    <w:rsid w:val="00CB20C6"/>
    <w:rsid w:val="00CB2476"/>
    <w:rsid w:val="00CB5C3F"/>
    <w:rsid w:val="00CB6006"/>
    <w:rsid w:val="00CB6688"/>
    <w:rsid w:val="00CB6C34"/>
    <w:rsid w:val="00CB7260"/>
    <w:rsid w:val="00CB7724"/>
    <w:rsid w:val="00CC0455"/>
    <w:rsid w:val="00CC07ED"/>
    <w:rsid w:val="00CC0D9F"/>
    <w:rsid w:val="00CC2F52"/>
    <w:rsid w:val="00CD1904"/>
    <w:rsid w:val="00CD1BED"/>
    <w:rsid w:val="00CD1F7B"/>
    <w:rsid w:val="00CD3BC7"/>
    <w:rsid w:val="00CD527C"/>
    <w:rsid w:val="00CD55B6"/>
    <w:rsid w:val="00CD59FF"/>
    <w:rsid w:val="00CD72EC"/>
    <w:rsid w:val="00CD7F8F"/>
    <w:rsid w:val="00CE2360"/>
    <w:rsid w:val="00CE3317"/>
    <w:rsid w:val="00CE3A90"/>
    <w:rsid w:val="00CE4CB9"/>
    <w:rsid w:val="00CE62BF"/>
    <w:rsid w:val="00CF1781"/>
    <w:rsid w:val="00CF24B8"/>
    <w:rsid w:val="00CF588A"/>
    <w:rsid w:val="00CF6385"/>
    <w:rsid w:val="00CF66CA"/>
    <w:rsid w:val="00D0001E"/>
    <w:rsid w:val="00D002F8"/>
    <w:rsid w:val="00D00E48"/>
    <w:rsid w:val="00D02C0F"/>
    <w:rsid w:val="00D03829"/>
    <w:rsid w:val="00D05EC8"/>
    <w:rsid w:val="00D06603"/>
    <w:rsid w:val="00D067E5"/>
    <w:rsid w:val="00D06D08"/>
    <w:rsid w:val="00D11EFD"/>
    <w:rsid w:val="00D14B1C"/>
    <w:rsid w:val="00D1742A"/>
    <w:rsid w:val="00D21057"/>
    <w:rsid w:val="00D225E5"/>
    <w:rsid w:val="00D22E32"/>
    <w:rsid w:val="00D250D2"/>
    <w:rsid w:val="00D25756"/>
    <w:rsid w:val="00D26135"/>
    <w:rsid w:val="00D31555"/>
    <w:rsid w:val="00D34972"/>
    <w:rsid w:val="00D34ECD"/>
    <w:rsid w:val="00D35276"/>
    <w:rsid w:val="00D35374"/>
    <w:rsid w:val="00D35941"/>
    <w:rsid w:val="00D40E75"/>
    <w:rsid w:val="00D427EB"/>
    <w:rsid w:val="00D4409C"/>
    <w:rsid w:val="00D46C97"/>
    <w:rsid w:val="00D4746D"/>
    <w:rsid w:val="00D507F1"/>
    <w:rsid w:val="00D50C77"/>
    <w:rsid w:val="00D513F0"/>
    <w:rsid w:val="00D5426F"/>
    <w:rsid w:val="00D550D0"/>
    <w:rsid w:val="00D551DC"/>
    <w:rsid w:val="00D55F87"/>
    <w:rsid w:val="00D561F2"/>
    <w:rsid w:val="00D5692C"/>
    <w:rsid w:val="00D572C3"/>
    <w:rsid w:val="00D60670"/>
    <w:rsid w:val="00D6671D"/>
    <w:rsid w:val="00D67459"/>
    <w:rsid w:val="00D71C3F"/>
    <w:rsid w:val="00D73DF6"/>
    <w:rsid w:val="00D745E4"/>
    <w:rsid w:val="00D754B1"/>
    <w:rsid w:val="00D75BB7"/>
    <w:rsid w:val="00D7601C"/>
    <w:rsid w:val="00D76573"/>
    <w:rsid w:val="00D773FC"/>
    <w:rsid w:val="00D77FE0"/>
    <w:rsid w:val="00D80A1C"/>
    <w:rsid w:val="00D81BDC"/>
    <w:rsid w:val="00D82BD8"/>
    <w:rsid w:val="00D8354E"/>
    <w:rsid w:val="00D83701"/>
    <w:rsid w:val="00D842DF"/>
    <w:rsid w:val="00D856E9"/>
    <w:rsid w:val="00D8614B"/>
    <w:rsid w:val="00D8663D"/>
    <w:rsid w:val="00D879F8"/>
    <w:rsid w:val="00D90F26"/>
    <w:rsid w:val="00D9171E"/>
    <w:rsid w:val="00D91AC4"/>
    <w:rsid w:val="00D91B7D"/>
    <w:rsid w:val="00D929B9"/>
    <w:rsid w:val="00D9596D"/>
    <w:rsid w:val="00DA0115"/>
    <w:rsid w:val="00DA4053"/>
    <w:rsid w:val="00DA487F"/>
    <w:rsid w:val="00DA4DFF"/>
    <w:rsid w:val="00DA71CF"/>
    <w:rsid w:val="00DA7E4A"/>
    <w:rsid w:val="00DB2961"/>
    <w:rsid w:val="00DB49C1"/>
    <w:rsid w:val="00DB5942"/>
    <w:rsid w:val="00DB6190"/>
    <w:rsid w:val="00DC0046"/>
    <w:rsid w:val="00DC1964"/>
    <w:rsid w:val="00DC70BE"/>
    <w:rsid w:val="00DD055B"/>
    <w:rsid w:val="00DD1630"/>
    <w:rsid w:val="00DD273A"/>
    <w:rsid w:val="00DD2922"/>
    <w:rsid w:val="00DD3B6D"/>
    <w:rsid w:val="00DD50B8"/>
    <w:rsid w:val="00DD6475"/>
    <w:rsid w:val="00DE0CEA"/>
    <w:rsid w:val="00DE1CF2"/>
    <w:rsid w:val="00DE3609"/>
    <w:rsid w:val="00DE6999"/>
    <w:rsid w:val="00DE6FE9"/>
    <w:rsid w:val="00DE7881"/>
    <w:rsid w:val="00DF025F"/>
    <w:rsid w:val="00DF1955"/>
    <w:rsid w:val="00DF195F"/>
    <w:rsid w:val="00DF30ED"/>
    <w:rsid w:val="00DF34A0"/>
    <w:rsid w:val="00DF3E08"/>
    <w:rsid w:val="00DF3F71"/>
    <w:rsid w:val="00DF3F9A"/>
    <w:rsid w:val="00DF51B3"/>
    <w:rsid w:val="00DF5C32"/>
    <w:rsid w:val="00E0374B"/>
    <w:rsid w:val="00E042D0"/>
    <w:rsid w:val="00E06B6F"/>
    <w:rsid w:val="00E06E24"/>
    <w:rsid w:val="00E07CA7"/>
    <w:rsid w:val="00E10A5C"/>
    <w:rsid w:val="00E17455"/>
    <w:rsid w:val="00E207E5"/>
    <w:rsid w:val="00E21B43"/>
    <w:rsid w:val="00E21C8F"/>
    <w:rsid w:val="00E223F5"/>
    <w:rsid w:val="00E24A2B"/>
    <w:rsid w:val="00E24F97"/>
    <w:rsid w:val="00E337C8"/>
    <w:rsid w:val="00E33F83"/>
    <w:rsid w:val="00E37458"/>
    <w:rsid w:val="00E37A6B"/>
    <w:rsid w:val="00E403D3"/>
    <w:rsid w:val="00E406A4"/>
    <w:rsid w:val="00E41AB8"/>
    <w:rsid w:val="00E429CB"/>
    <w:rsid w:val="00E43484"/>
    <w:rsid w:val="00E50047"/>
    <w:rsid w:val="00E52F1D"/>
    <w:rsid w:val="00E532D6"/>
    <w:rsid w:val="00E54C0C"/>
    <w:rsid w:val="00E5598D"/>
    <w:rsid w:val="00E55A46"/>
    <w:rsid w:val="00E57199"/>
    <w:rsid w:val="00E5751B"/>
    <w:rsid w:val="00E65B95"/>
    <w:rsid w:val="00E664ED"/>
    <w:rsid w:val="00E700FD"/>
    <w:rsid w:val="00E7333D"/>
    <w:rsid w:val="00E73D46"/>
    <w:rsid w:val="00E746AF"/>
    <w:rsid w:val="00E74F10"/>
    <w:rsid w:val="00E81216"/>
    <w:rsid w:val="00E81AD2"/>
    <w:rsid w:val="00E82B10"/>
    <w:rsid w:val="00E8529E"/>
    <w:rsid w:val="00E852DB"/>
    <w:rsid w:val="00E92BAB"/>
    <w:rsid w:val="00E958A6"/>
    <w:rsid w:val="00EA28E9"/>
    <w:rsid w:val="00EA2E79"/>
    <w:rsid w:val="00EA361D"/>
    <w:rsid w:val="00EA5304"/>
    <w:rsid w:val="00EA5AAB"/>
    <w:rsid w:val="00EA68FE"/>
    <w:rsid w:val="00EA7114"/>
    <w:rsid w:val="00EA747E"/>
    <w:rsid w:val="00EA7F74"/>
    <w:rsid w:val="00EB0320"/>
    <w:rsid w:val="00EB0CB6"/>
    <w:rsid w:val="00EB1948"/>
    <w:rsid w:val="00EB32DD"/>
    <w:rsid w:val="00EB3D5C"/>
    <w:rsid w:val="00EB501F"/>
    <w:rsid w:val="00EB7A0C"/>
    <w:rsid w:val="00EC1824"/>
    <w:rsid w:val="00EC3775"/>
    <w:rsid w:val="00EC456F"/>
    <w:rsid w:val="00EC5466"/>
    <w:rsid w:val="00EC5C4B"/>
    <w:rsid w:val="00EC6832"/>
    <w:rsid w:val="00EC7578"/>
    <w:rsid w:val="00ED0923"/>
    <w:rsid w:val="00ED2224"/>
    <w:rsid w:val="00ED278C"/>
    <w:rsid w:val="00ED285C"/>
    <w:rsid w:val="00ED348E"/>
    <w:rsid w:val="00EE1DF2"/>
    <w:rsid w:val="00EE25C4"/>
    <w:rsid w:val="00EE65EE"/>
    <w:rsid w:val="00EE7DD6"/>
    <w:rsid w:val="00EF2352"/>
    <w:rsid w:val="00EF2AC9"/>
    <w:rsid w:val="00EF2D0D"/>
    <w:rsid w:val="00EF2FFD"/>
    <w:rsid w:val="00EF3765"/>
    <w:rsid w:val="00EF4F63"/>
    <w:rsid w:val="00EF5257"/>
    <w:rsid w:val="00EF5E80"/>
    <w:rsid w:val="00F022B1"/>
    <w:rsid w:val="00F027B1"/>
    <w:rsid w:val="00F04F17"/>
    <w:rsid w:val="00F05662"/>
    <w:rsid w:val="00F06005"/>
    <w:rsid w:val="00F13E33"/>
    <w:rsid w:val="00F14485"/>
    <w:rsid w:val="00F17F3A"/>
    <w:rsid w:val="00F21D71"/>
    <w:rsid w:val="00F2304A"/>
    <w:rsid w:val="00F23ABD"/>
    <w:rsid w:val="00F24AE1"/>
    <w:rsid w:val="00F263DF"/>
    <w:rsid w:val="00F264B1"/>
    <w:rsid w:val="00F30E72"/>
    <w:rsid w:val="00F31B6C"/>
    <w:rsid w:val="00F31DDC"/>
    <w:rsid w:val="00F341DA"/>
    <w:rsid w:val="00F36B62"/>
    <w:rsid w:val="00F423FD"/>
    <w:rsid w:val="00F42DCB"/>
    <w:rsid w:val="00F4419E"/>
    <w:rsid w:val="00F44865"/>
    <w:rsid w:val="00F44BE6"/>
    <w:rsid w:val="00F44FC2"/>
    <w:rsid w:val="00F45379"/>
    <w:rsid w:val="00F457FE"/>
    <w:rsid w:val="00F47FA5"/>
    <w:rsid w:val="00F50573"/>
    <w:rsid w:val="00F520A8"/>
    <w:rsid w:val="00F535A2"/>
    <w:rsid w:val="00F536C8"/>
    <w:rsid w:val="00F54508"/>
    <w:rsid w:val="00F553FA"/>
    <w:rsid w:val="00F5632A"/>
    <w:rsid w:val="00F61BED"/>
    <w:rsid w:val="00F62255"/>
    <w:rsid w:val="00F632DC"/>
    <w:rsid w:val="00F63C18"/>
    <w:rsid w:val="00F647D7"/>
    <w:rsid w:val="00F65E0D"/>
    <w:rsid w:val="00F66416"/>
    <w:rsid w:val="00F66DCC"/>
    <w:rsid w:val="00F66E2E"/>
    <w:rsid w:val="00F67350"/>
    <w:rsid w:val="00F70FA5"/>
    <w:rsid w:val="00F719C8"/>
    <w:rsid w:val="00F72826"/>
    <w:rsid w:val="00F734DD"/>
    <w:rsid w:val="00F7466E"/>
    <w:rsid w:val="00F75546"/>
    <w:rsid w:val="00F755D7"/>
    <w:rsid w:val="00F77F5D"/>
    <w:rsid w:val="00F801B5"/>
    <w:rsid w:val="00F813B1"/>
    <w:rsid w:val="00F85626"/>
    <w:rsid w:val="00F863E0"/>
    <w:rsid w:val="00F86C30"/>
    <w:rsid w:val="00F90D3E"/>
    <w:rsid w:val="00F90D48"/>
    <w:rsid w:val="00F90DC2"/>
    <w:rsid w:val="00F91627"/>
    <w:rsid w:val="00F93091"/>
    <w:rsid w:val="00F935A2"/>
    <w:rsid w:val="00F95092"/>
    <w:rsid w:val="00F95ECD"/>
    <w:rsid w:val="00F9606E"/>
    <w:rsid w:val="00F9751E"/>
    <w:rsid w:val="00FA0A38"/>
    <w:rsid w:val="00FA6604"/>
    <w:rsid w:val="00FB1018"/>
    <w:rsid w:val="00FB282B"/>
    <w:rsid w:val="00FB45A6"/>
    <w:rsid w:val="00FB54A7"/>
    <w:rsid w:val="00FB585B"/>
    <w:rsid w:val="00FB7483"/>
    <w:rsid w:val="00FC02C0"/>
    <w:rsid w:val="00FC22FE"/>
    <w:rsid w:val="00FC2E86"/>
    <w:rsid w:val="00FC44DF"/>
    <w:rsid w:val="00FC4924"/>
    <w:rsid w:val="00FC7B8A"/>
    <w:rsid w:val="00FD0430"/>
    <w:rsid w:val="00FD69E2"/>
    <w:rsid w:val="00FE002E"/>
    <w:rsid w:val="00FE00B9"/>
    <w:rsid w:val="00FE076A"/>
    <w:rsid w:val="00FE2994"/>
    <w:rsid w:val="00FE2D51"/>
    <w:rsid w:val="00FE313D"/>
    <w:rsid w:val="00FE36FA"/>
    <w:rsid w:val="00FE3D2A"/>
    <w:rsid w:val="00FE4EE9"/>
    <w:rsid w:val="00FE6AB4"/>
    <w:rsid w:val="00FF237E"/>
    <w:rsid w:val="00FF330D"/>
    <w:rsid w:val="00FF42DA"/>
    <w:rsid w:val="00FF5F3B"/>
    <w:rsid w:val="00FF6636"/>
    <w:rsid w:val="00FF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4F78B"/>
  <w15:chartTrackingRefBased/>
  <w15:docId w15:val="{B0BF14C6-BCFB-4ACF-8B11-289F5BE1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0D32"/>
    <w:pPr>
      <w:widowControl w:val="0"/>
      <w:spacing w:beforeLines="25" w:before="25" w:afterLines="25" w:after="25" w:line="30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3935F4"/>
    <w:pPr>
      <w:keepNext/>
      <w:numPr>
        <w:numId w:val="11"/>
      </w:numPr>
      <w:ind w:firstLineChars="0" w:firstLine="0"/>
      <w:jc w:val="left"/>
      <w:outlineLvl w:val="0"/>
    </w:pPr>
    <w:rPr>
      <w:rFonts w:eastAsia="SimHei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qFormat/>
    <w:rsid w:val="003935F4"/>
    <w:pPr>
      <w:keepNext/>
      <w:numPr>
        <w:ilvl w:val="1"/>
        <w:numId w:val="11"/>
      </w:numPr>
      <w:ind w:firstLineChars="0" w:firstLine="0"/>
      <w:outlineLvl w:val="1"/>
    </w:pPr>
    <w:rPr>
      <w:rFonts w:ascii="Arial" w:eastAsia="SimHei" w:hAnsi="Arial"/>
      <w:bCs/>
      <w:sz w:val="28"/>
      <w:szCs w:val="32"/>
    </w:rPr>
  </w:style>
  <w:style w:type="paragraph" w:styleId="3">
    <w:name w:val="heading 3"/>
    <w:basedOn w:val="a"/>
    <w:next w:val="a"/>
    <w:link w:val="30"/>
    <w:qFormat/>
    <w:rsid w:val="003935F4"/>
    <w:pPr>
      <w:keepNext/>
      <w:numPr>
        <w:ilvl w:val="2"/>
        <w:numId w:val="11"/>
      </w:numPr>
      <w:ind w:firstLineChars="0" w:firstLine="0"/>
      <w:outlineLvl w:val="2"/>
    </w:pPr>
    <w:rPr>
      <w:rFonts w:eastAsia="SimHei"/>
      <w:bCs/>
      <w:sz w:val="28"/>
      <w:szCs w:val="30"/>
    </w:rPr>
  </w:style>
  <w:style w:type="paragraph" w:styleId="4">
    <w:name w:val="heading 4"/>
    <w:basedOn w:val="a"/>
    <w:next w:val="a"/>
    <w:link w:val="40"/>
    <w:qFormat/>
    <w:rsid w:val="003935F4"/>
    <w:pPr>
      <w:keepNext/>
      <w:numPr>
        <w:ilvl w:val="3"/>
        <w:numId w:val="11"/>
      </w:numPr>
      <w:ind w:firstLineChars="0" w:firstLine="0"/>
      <w:jc w:val="left"/>
      <w:outlineLvl w:val="3"/>
    </w:pPr>
    <w:rPr>
      <w:rFonts w:ascii="Arial" w:eastAsia="SimHei" w:hAnsi="Arial"/>
      <w:bCs/>
      <w:szCs w:val="28"/>
    </w:rPr>
  </w:style>
  <w:style w:type="paragraph" w:styleId="5">
    <w:name w:val="heading 5"/>
    <w:basedOn w:val="a"/>
    <w:next w:val="a"/>
    <w:link w:val="50"/>
    <w:qFormat/>
    <w:rsid w:val="003935F4"/>
    <w:pPr>
      <w:keepNext/>
      <w:numPr>
        <w:ilvl w:val="4"/>
        <w:numId w:val="11"/>
      </w:numPr>
      <w:ind w:firstLineChars="0" w:firstLine="0"/>
      <w:outlineLvl w:val="4"/>
    </w:pPr>
    <w:rPr>
      <w:rFonts w:eastAsia="SimHei"/>
      <w:bCs/>
      <w:szCs w:val="21"/>
    </w:rPr>
  </w:style>
  <w:style w:type="paragraph" w:styleId="6">
    <w:name w:val="heading 6"/>
    <w:basedOn w:val="a"/>
    <w:next w:val="a"/>
    <w:link w:val="60"/>
    <w:qFormat/>
    <w:rsid w:val="003935F4"/>
    <w:pPr>
      <w:keepNext/>
      <w:numPr>
        <w:ilvl w:val="5"/>
        <w:numId w:val="11"/>
      </w:numPr>
      <w:ind w:firstLineChars="0" w:firstLine="0"/>
      <w:outlineLvl w:val="5"/>
    </w:pPr>
    <w:rPr>
      <w:rFonts w:ascii="Arial" w:eastAsia="SimHei" w:hAnsi="Arial"/>
      <w:bCs/>
    </w:rPr>
  </w:style>
  <w:style w:type="paragraph" w:styleId="7">
    <w:name w:val="heading 7"/>
    <w:basedOn w:val="a"/>
    <w:next w:val="a"/>
    <w:link w:val="70"/>
    <w:qFormat/>
    <w:rsid w:val="00A91D11"/>
    <w:pPr>
      <w:keepNext/>
      <w:numPr>
        <w:ilvl w:val="6"/>
        <w:numId w:val="2"/>
      </w:numPr>
      <w:ind w:firstLineChars="0" w:firstLine="0"/>
      <w:jc w:val="left"/>
      <w:outlineLvl w:val="6"/>
    </w:pPr>
    <w:rPr>
      <w:rFonts w:eastAsia="SimHei"/>
      <w:bCs/>
    </w:rPr>
  </w:style>
  <w:style w:type="paragraph" w:styleId="8">
    <w:name w:val="heading 8"/>
    <w:basedOn w:val="a"/>
    <w:next w:val="a"/>
    <w:link w:val="80"/>
    <w:qFormat/>
    <w:rsid w:val="00DE7881"/>
    <w:pPr>
      <w:spacing w:beforeLines="0" w:before="0" w:afterLines="0" w:after="0"/>
      <w:ind w:firstLineChars="0" w:firstLine="0"/>
      <w:outlineLvl w:val="7"/>
    </w:pPr>
    <w:rPr>
      <w:rFonts w:ascii="Cambria" w:hAnsi="Cambria"/>
      <w:sz w:val="20"/>
      <w:szCs w:val="20"/>
    </w:rPr>
  </w:style>
  <w:style w:type="paragraph" w:styleId="9">
    <w:name w:val="heading 9"/>
    <w:basedOn w:val="a"/>
    <w:next w:val="a"/>
    <w:link w:val="90"/>
    <w:qFormat/>
    <w:rsid w:val="00DE7881"/>
    <w:pPr>
      <w:keepNext/>
      <w:keepLines/>
      <w:spacing w:before="240" w:after="64" w:line="320" w:lineRule="auto"/>
      <w:outlineLvl w:val="8"/>
    </w:pPr>
    <w:rPr>
      <w:rFonts w:ascii="Arial" w:eastAsia="SimHei" w:hAnsi="Arial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DE7881"/>
    <w:rPr>
      <w:rFonts w:eastAsia="SimHei"/>
      <w:bCs/>
      <w:kern w:val="44"/>
      <w:sz w:val="28"/>
      <w:szCs w:val="44"/>
      <w:lang w:val="en-US" w:eastAsia="zh-CN" w:bidi="ar-SA"/>
    </w:rPr>
  </w:style>
  <w:style w:type="paragraph" w:customStyle="1" w:styleId="Char">
    <w:name w:val="Char"/>
    <w:basedOn w:val="a"/>
    <w:rsid w:val="00CE2360"/>
    <w:pPr>
      <w:tabs>
        <w:tab w:val="num" w:pos="360"/>
      </w:tabs>
      <w:spacing w:beforeLines="0" w:before="0" w:afterLines="0" w:after="0" w:line="240" w:lineRule="auto"/>
      <w:ind w:firstLineChars="0" w:firstLine="0"/>
    </w:pPr>
  </w:style>
  <w:style w:type="character" w:customStyle="1" w:styleId="20">
    <w:name w:val="标题 2 字符"/>
    <w:link w:val="2"/>
    <w:rsid w:val="004C4E89"/>
    <w:rPr>
      <w:rFonts w:ascii="Arial" w:eastAsia="SimHei" w:hAnsi="Arial"/>
      <w:bCs/>
      <w:kern w:val="2"/>
      <w:sz w:val="28"/>
      <w:szCs w:val="32"/>
      <w:lang w:val="en-US" w:eastAsia="zh-CN" w:bidi="ar-SA"/>
    </w:rPr>
  </w:style>
  <w:style w:type="character" w:customStyle="1" w:styleId="30">
    <w:name w:val="标题 3 字符"/>
    <w:link w:val="3"/>
    <w:rsid w:val="003935F4"/>
    <w:rPr>
      <w:rFonts w:eastAsia="SimHei"/>
      <w:bCs/>
      <w:kern w:val="2"/>
      <w:sz w:val="28"/>
      <w:szCs w:val="30"/>
      <w:lang w:val="en-US" w:eastAsia="zh-CN" w:bidi="ar-SA"/>
    </w:rPr>
  </w:style>
  <w:style w:type="character" w:customStyle="1" w:styleId="40">
    <w:name w:val="标题 4 字符"/>
    <w:link w:val="4"/>
    <w:rsid w:val="00DE7881"/>
    <w:rPr>
      <w:rFonts w:ascii="Arial" w:eastAsia="SimHei" w:hAnsi="Arial"/>
      <w:bCs/>
      <w:kern w:val="2"/>
      <w:sz w:val="24"/>
      <w:szCs w:val="28"/>
      <w:lang w:val="en-US" w:eastAsia="zh-CN" w:bidi="ar-SA"/>
    </w:rPr>
  </w:style>
  <w:style w:type="character" w:customStyle="1" w:styleId="50">
    <w:name w:val="标题 5 字符"/>
    <w:link w:val="5"/>
    <w:rsid w:val="004C4E89"/>
    <w:rPr>
      <w:rFonts w:eastAsia="SimHei"/>
      <w:bCs/>
      <w:kern w:val="2"/>
      <w:sz w:val="24"/>
      <w:szCs w:val="21"/>
      <w:lang w:val="en-US" w:eastAsia="zh-CN" w:bidi="ar-SA"/>
    </w:rPr>
  </w:style>
  <w:style w:type="character" w:customStyle="1" w:styleId="60">
    <w:name w:val="标题 6 字符"/>
    <w:link w:val="6"/>
    <w:rsid w:val="00DE7881"/>
    <w:rPr>
      <w:rFonts w:ascii="Arial" w:eastAsia="SimHei" w:hAnsi="Arial"/>
      <w:bCs/>
      <w:kern w:val="2"/>
      <w:sz w:val="24"/>
      <w:szCs w:val="24"/>
      <w:lang w:val="en-US" w:eastAsia="zh-CN" w:bidi="ar-SA"/>
    </w:rPr>
  </w:style>
  <w:style w:type="character" w:customStyle="1" w:styleId="70">
    <w:name w:val="标题 7 字符"/>
    <w:link w:val="7"/>
    <w:rsid w:val="00DE7881"/>
    <w:rPr>
      <w:rFonts w:eastAsia="SimHei"/>
      <w:bCs/>
      <w:kern w:val="2"/>
      <w:sz w:val="24"/>
      <w:szCs w:val="24"/>
      <w:lang w:val="en-US" w:eastAsia="zh-CN" w:bidi="ar-SA"/>
    </w:rPr>
  </w:style>
  <w:style w:type="character" w:customStyle="1" w:styleId="80">
    <w:name w:val="标题 8 字符"/>
    <w:link w:val="8"/>
    <w:rsid w:val="00DE7881"/>
    <w:rPr>
      <w:rFonts w:ascii="Cambria" w:eastAsia="宋体" w:hAnsi="Cambria"/>
      <w:kern w:val="2"/>
      <w:lang w:val="en-US" w:eastAsia="zh-CN" w:bidi="ar-SA"/>
    </w:rPr>
  </w:style>
  <w:style w:type="character" w:customStyle="1" w:styleId="90">
    <w:name w:val="标题 9 字符"/>
    <w:link w:val="9"/>
    <w:rsid w:val="00DE7881"/>
    <w:rPr>
      <w:rFonts w:ascii="Arial" w:eastAsia="SimHei" w:hAnsi="Arial"/>
      <w:kern w:val="2"/>
      <w:sz w:val="21"/>
      <w:szCs w:val="21"/>
      <w:lang w:val="en-US" w:eastAsia="zh-CN" w:bidi="ar-SA"/>
    </w:rPr>
  </w:style>
  <w:style w:type="paragraph" w:customStyle="1" w:styleId="a3">
    <w:name w:val="正文标题"/>
    <w:basedOn w:val="a"/>
    <w:next w:val="a"/>
    <w:rsid w:val="005F3A69"/>
    <w:pPr>
      <w:ind w:firstLineChars="0" w:firstLine="0"/>
      <w:jc w:val="center"/>
    </w:pPr>
    <w:rPr>
      <w:rFonts w:eastAsia="SimHei"/>
      <w:sz w:val="44"/>
    </w:rPr>
  </w:style>
  <w:style w:type="paragraph" w:customStyle="1" w:styleId="a4">
    <w:name w:val="编号*"/>
    <w:basedOn w:val="a"/>
    <w:rsid w:val="00CD55B6"/>
    <w:pPr>
      <w:tabs>
        <w:tab w:val="num" w:pos="1531"/>
      </w:tabs>
      <w:spacing w:before="104" w:after="104"/>
      <w:ind w:left="1531" w:firstLineChars="0" w:hanging="340"/>
    </w:pPr>
  </w:style>
  <w:style w:type="paragraph" w:customStyle="1" w:styleId="a5">
    <w:name w:val="图"/>
    <w:basedOn w:val="a"/>
    <w:next w:val="a"/>
    <w:link w:val="Char0"/>
    <w:rsid w:val="00D50C77"/>
    <w:pPr>
      <w:tabs>
        <w:tab w:val="num" w:pos="510"/>
        <w:tab w:val="left" w:pos="777"/>
      </w:tabs>
      <w:spacing w:before="104" w:after="104"/>
      <w:ind w:left="510" w:firstLineChars="0" w:hanging="510"/>
      <w:jc w:val="center"/>
    </w:pPr>
  </w:style>
  <w:style w:type="character" w:customStyle="1" w:styleId="Char0">
    <w:name w:val="图 Char"/>
    <w:link w:val="a5"/>
    <w:rsid w:val="00DE7881"/>
    <w:rPr>
      <w:kern w:val="2"/>
      <w:sz w:val="24"/>
      <w:szCs w:val="24"/>
    </w:rPr>
  </w:style>
  <w:style w:type="paragraph" w:customStyle="1" w:styleId="a6">
    <w:name w:val="表"/>
    <w:basedOn w:val="a"/>
    <w:next w:val="a"/>
    <w:rsid w:val="009C76B0"/>
    <w:pPr>
      <w:keepNext/>
      <w:tabs>
        <w:tab w:val="num" w:pos="511"/>
      </w:tabs>
      <w:ind w:left="510" w:firstLineChars="0" w:hanging="510"/>
      <w:jc w:val="center"/>
    </w:pPr>
  </w:style>
  <w:style w:type="paragraph" w:customStyle="1" w:styleId="a7">
    <w:name w:val="编号"/>
    <w:basedOn w:val="a"/>
    <w:rsid w:val="00254F77"/>
    <w:pPr>
      <w:tabs>
        <w:tab w:val="num" w:pos="794"/>
      </w:tabs>
      <w:ind w:left="794" w:firstLineChars="0" w:hanging="374"/>
    </w:pPr>
  </w:style>
  <w:style w:type="paragraph" w:styleId="a8">
    <w:name w:val="header"/>
    <w:basedOn w:val="a"/>
    <w:rsid w:val="00840E4B"/>
    <w:pPr>
      <w:widowControl/>
      <w:tabs>
        <w:tab w:val="center" w:pos="4153"/>
        <w:tab w:val="right" w:pos="8306"/>
      </w:tabs>
      <w:snapToGrid w:val="0"/>
      <w:spacing w:afterLines="0" w:after="0"/>
      <w:jc w:val="center"/>
    </w:pPr>
    <w:rPr>
      <w:sz w:val="18"/>
      <w:szCs w:val="18"/>
    </w:rPr>
  </w:style>
  <w:style w:type="paragraph" w:styleId="a9">
    <w:name w:val="Document Map"/>
    <w:basedOn w:val="a"/>
    <w:semiHidden/>
    <w:rsid w:val="00AF2578"/>
    <w:pPr>
      <w:shd w:val="clear" w:color="auto" w:fill="000080"/>
    </w:pPr>
  </w:style>
  <w:style w:type="table" w:styleId="aa">
    <w:name w:val="Table Grid"/>
    <w:basedOn w:val="a1"/>
    <w:rsid w:val="00967186"/>
    <w:pPr>
      <w:widowControl w:val="0"/>
      <w:spacing w:afterLines="25" w:after="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">
    <w:name w:val="编号01"/>
    <w:basedOn w:val="a"/>
    <w:next w:val="a"/>
    <w:rsid w:val="005A6AC7"/>
    <w:pPr>
      <w:tabs>
        <w:tab w:val="num" w:pos="420"/>
      </w:tabs>
      <w:ind w:left="420" w:firstLineChars="0" w:hanging="420"/>
      <w:jc w:val="left"/>
    </w:pPr>
  </w:style>
  <w:style w:type="paragraph" w:customStyle="1" w:styleId="ab">
    <w:name w:val="编号."/>
    <w:basedOn w:val="a"/>
    <w:rsid w:val="005F3A69"/>
    <w:pPr>
      <w:tabs>
        <w:tab w:val="num" w:pos="1191"/>
      </w:tabs>
      <w:ind w:left="1191" w:firstLineChars="0" w:hanging="340"/>
      <w:jc w:val="left"/>
    </w:pPr>
  </w:style>
  <w:style w:type="paragraph" w:customStyle="1" w:styleId="ac">
    <w:name w:val="称谓开头"/>
    <w:basedOn w:val="a"/>
    <w:next w:val="a"/>
    <w:rsid w:val="0084095B"/>
    <w:pPr>
      <w:ind w:firstLineChars="0" w:firstLine="0"/>
      <w:jc w:val="left"/>
    </w:pPr>
    <w:rPr>
      <w:sz w:val="44"/>
    </w:rPr>
  </w:style>
  <w:style w:type="paragraph" w:styleId="ad">
    <w:name w:val="footer"/>
    <w:basedOn w:val="a"/>
    <w:link w:val="ae"/>
    <w:rsid w:val="00EB19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link w:val="ad"/>
    <w:rsid w:val="000942E3"/>
    <w:rPr>
      <w:rFonts w:eastAsia="宋体"/>
      <w:kern w:val="2"/>
      <w:sz w:val="18"/>
      <w:szCs w:val="18"/>
      <w:lang w:val="en-US" w:eastAsia="zh-CN" w:bidi="ar-SA"/>
    </w:rPr>
  </w:style>
  <w:style w:type="character" w:styleId="af">
    <w:name w:val="page number"/>
    <w:basedOn w:val="a0"/>
    <w:rsid w:val="00EB1948"/>
  </w:style>
  <w:style w:type="paragraph" w:styleId="af0">
    <w:name w:val="Title"/>
    <w:basedOn w:val="a"/>
    <w:next w:val="a"/>
    <w:link w:val="af1"/>
    <w:qFormat/>
    <w:rsid w:val="005F3A69"/>
    <w:pPr>
      <w:ind w:firstLineChars="0" w:firstLine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f1">
    <w:name w:val="标题 字符"/>
    <w:link w:val="af0"/>
    <w:rsid w:val="00DE7881"/>
    <w:rPr>
      <w:rFonts w:ascii="Arial" w:eastAsia="宋体" w:hAnsi="Arial" w:cs="Arial"/>
      <w:b/>
      <w:bCs/>
      <w:kern w:val="2"/>
      <w:sz w:val="32"/>
      <w:szCs w:val="32"/>
      <w:lang w:val="en-US" w:eastAsia="zh-CN" w:bidi="ar-SA"/>
    </w:rPr>
  </w:style>
  <w:style w:type="paragraph" w:customStyle="1" w:styleId="af2">
    <w:name w:val="附件"/>
    <w:basedOn w:val="a"/>
    <w:next w:val="af0"/>
    <w:rsid w:val="004D6216"/>
    <w:pPr>
      <w:tabs>
        <w:tab w:val="num" w:pos="851"/>
      </w:tabs>
      <w:ind w:firstLineChars="0" w:firstLine="0"/>
      <w:jc w:val="center"/>
    </w:pPr>
    <w:rPr>
      <w:b/>
      <w:sz w:val="28"/>
    </w:rPr>
  </w:style>
  <w:style w:type="paragraph" w:customStyle="1" w:styleId="af3">
    <w:name w:val="编号箭头"/>
    <w:basedOn w:val="a"/>
    <w:rsid w:val="005F3A69"/>
    <w:pPr>
      <w:tabs>
        <w:tab w:val="num" w:pos="851"/>
      </w:tabs>
      <w:ind w:left="851" w:firstLineChars="0" w:hanging="420"/>
    </w:pPr>
  </w:style>
  <w:style w:type="paragraph" w:customStyle="1" w:styleId="21">
    <w:name w:val="目录 2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smallCaps/>
      <w:szCs w:val="20"/>
    </w:rPr>
  </w:style>
  <w:style w:type="paragraph" w:customStyle="1" w:styleId="11">
    <w:name w:val="目录 1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bCs/>
      <w:caps/>
      <w:szCs w:val="20"/>
    </w:rPr>
  </w:style>
  <w:style w:type="paragraph" w:customStyle="1" w:styleId="31">
    <w:name w:val="目录 3"/>
    <w:basedOn w:val="a"/>
    <w:next w:val="a"/>
    <w:semiHidden/>
    <w:rsid w:val="00387639"/>
    <w:pPr>
      <w:spacing w:beforeLines="0" w:before="0" w:afterLines="0" w:after="0" w:line="240" w:lineRule="auto"/>
      <w:ind w:firstLineChars="0" w:firstLine="0"/>
      <w:jc w:val="left"/>
    </w:pPr>
    <w:rPr>
      <w:iCs/>
      <w:szCs w:val="20"/>
    </w:rPr>
  </w:style>
  <w:style w:type="paragraph" w:customStyle="1" w:styleId="41">
    <w:name w:val="目录 4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szCs w:val="18"/>
    </w:rPr>
  </w:style>
  <w:style w:type="paragraph" w:customStyle="1" w:styleId="51">
    <w:name w:val="目录 5"/>
    <w:basedOn w:val="a"/>
    <w:next w:val="a"/>
    <w:semiHidden/>
    <w:rsid w:val="009C3027"/>
    <w:pPr>
      <w:spacing w:beforeLines="0" w:before="0" w:afterLines="0" w:after="0" w:line="240" w:lineRule="auto"/>
      <w:ind w:left="958"/>
      <w:jc w:val="left"/>
    </w:pPr>
    <w:rPr>
      <w:szCs w:val="18"/>
    </w:rPr>
  </w:style>
  <w:style w:type="paragraph" w:customStyle="1" w:styleId="61">
    <w:name w:val="目录 6"/>
    <w:basedOn w:val="a"/>
    <w:next w:val="a"/>
    <w:autoRedefine/>
    <w:semiHidden/>
    <w:rsid w:val="00F423FD"/>
    <w:pPr>
      <w:spacing w:before="0" w:after="0"/>
      <w:ind w:left="1200"/>
      <w:jc w:val="left"/>
    </w:pPr>
    <w:rPr>
      <w:sz w:val="18"/>
      <w:szCs w:val="18"/>
    </w:rPr>
  </w:style>
  <w:style w:type="paragraph" w:customStyle="1" w:styleId="71">
    <w:name w:val="目录 7"/>
    <w:basedOn w:val="a"/>
    <w:next w:val="a"/>
    <w:autoRedefine/>
    <w:semiHidden/>
    <w:rsid w:val="00F423FD"/>
    <w:pPr>
      <w:spacing w:before="0" w:after="0"/>
      <w:ind w:left="1440"/>
      <w:jc w:val="left"/>
    </w:pPr>
    <w:rPr>
      <w:sz w:val="18"/>
      <w:szCs w:val="18"/>
    </w:rPr>
  </w:style>
  <w:style w:type="paragraph" w:customStyle="1" w:styleId="81">
    <w:name w:val="目录 8"/>
    <w:basedOn w:val="a"/>
    <w:next w:val="a"/>
    <w:autoRedefine/>
    <w:semiHidden/>
    <w:rsid w:val="00F423FD"/>
    <w:pPr>
      <w:spacing w:before="0" w:after="0"/>
      <w:ind w:left="1680"/>
      <w:jc w:val="left"/>
    </w:pPr>
    <w:rPr>
      <w:sz w:val="18"/>
      <w:szCs w:val="18"/>
    </w:rPr>
  </w:style>
  <w:style w:type="paragraph" w:customStyle="1" w:styleId="91">
    <w:name w:val="目录 9"/>
    <w:basedOn w:val="a"/>
    <w:next w:val="a"/>
    <w:autoRedefine/>
    <w:semiHidden/>
    <w:rsid w:val="00F423FD"/>
    <w:pPr>
      <w:spacing w:before="0" w:after="0"/>
      <w:ind w:left="1920"/>
      <w:jc w:val="left"/>
    </w:pPr>
    <w:rPr>
      <w:sz w:val="18"/>
      <w:szCs w:val="18"/>
    </w:rPr>
  </w:style>
  <w:style w:type="paragraph" w:styleId="af4">
    <w:name w:val="table of figures"/>
    <w:basedOn w:val="a"/>
    <w:next w:val="a"/>
    <w:semiHidden/>
    <w:rsid w:val="00580D24"/>
    <w:pPr>
      <w:spacing w:beforeLines="0" w:before="0" w:afterLines="0" w:after="0" w:line="240" w:lineRule="auto"/>
      <w:ind w:firstLineChars="0" w:firstLine="0"/>
      <w:jc w:val="left"/>
    </w:pPr>
    <w:rPr>
      <w:smallCaps/>
      <w:szCs w:val="20"/>
    </w:rPr>
  </w:style>
  <w:style w:type="character" w:styleId="af5">
    <w:name w:val="Hyperlink"/>
    <w:rsid w:val="005175C7"/>
    <w:rPr>
      <w:color w:val="0000FF"/>
      <w:u w:val="none"/>
    </w:rPr>
  </w:style>
  <w:style w:type="paragraph" w:customStyle="1" w:styleId="52">
    <w:name w:val="表格文本中5号"/>
    <w:basedOn w:val="a3"/>
    <w:rsid w:val="005F5732"/>
    <w:pPr>
      <w:spacing w:beforeLines="0" w:before="0" w:afterLines="0" w:after="0" w:line="240" w:lineRule="auto"/>
    </w:pPr>
    <w:rPr>
      <w:rFonts w:ascii="宋体" w:eastAsia="宋体" w:hAnsi="宋体"/>
      <w:sz w:val="21"/>
    </w:rPr>
  </w:style>
  <w:style w:type="paragraph" w:customStyle="1" w:styleId="42">
    <w:name w:val="表格文本左4号"/>
    <w:basedOn w:val="a"/>
    <w:rsid w:val="005F5732"/>
    <w:pPr>
      <w:spacing w:beforeLines="0" w:before="0" w:afterLines="0" w:after="0" w:line="240" w:lineRule="auto"/>
      <w:ind w:firstLineChars="0" w:firstLine="0"/>
    </w:pPr>
  </w:style>
  <w:style w:type="paragraph" w:customStyle="1" w:styleId="43">
    <w:name w:val="表格文本中4号"/>
    <w:basedOn w:val="a3"/>
    <w:next w:val="42"/>
    <w:rsid w:val="005F5732"/>
    <w:pPr>
      <w:spacing w:beforeLines="0" w:before="0" w:afterLines="0" w:after="0" w:line="240" w:lineRule="auto"/>
    </w:pPr>
    <w:rPr>
      <w:rFonts w:eastAsia="宋体"/>
      <w:sz w:val="24"/>
    </w:rPr>
  </w:style>
  <w:style w:type="paragraph" w:customStyle="1" w:styleId="53">
    <w:name w:val="表格文本左5号"/>
    <w:basedOn w:val="a3"/>
    <w:rsid w:val="005F5732"/>
    <w:pPr>
      <w:spacing w:beforeLines="0" w:before="0" w:afterLines="0" w:after="0" w:line="240" w:lineRule="auto"/>
      <w:jc w:val="left"/>
    </w:pPr>
    <w:rPr>
      <w:rFonts w:ascii="宋体" w:eastAsia="宋体" w:hAnsi="宋体"/>
      <w:sz w:val="21"/>
    </w:rPr>
  </w:style>
  <w:style w:type="paragraph" w:customStyle="1" w:styleId="12">
    <w:name w:val="附表1"/>
    <w:basedOn w:val="a"/>
    <w:next w:val="a"/>
    <w:link w:val="1Char"/>
    <w:rsid w:val="009E37B6"/>
    <w:pPr>
      <w:pageBreakBefore/>
      <w:tabs>
        <w:tab w:val="num" w:pos="851"/>
      </w:tabs>
      <w:ind w:left="851" w:firstLineChars="0" w:hanging="851"/>
      <w:jc w:val="center"/>
    </w:pPr>
    <w:rPr>
      <w:sz w:val="28"/>
      <w:szCs w:val="28"/>
    </w:rPr>
  </w:style>
  <w:style w:type="character" w:customStyle="1" w:styleId="1Char">
    <w:name w:val="附表1 Char"/>
    <w:link w:val="12"/>
    <w:rsid w:val="00DE7881"/>
    <w:rPr>
      <w:kern w:val="2"/>
      <w:sz w:val="28"/>
      <w:szCs w:val="28"/>
    </w:rPr>
  </w:style>
  <w:style w:type="paragraph" w:customStyle="1" w:styleId="af6">
    <w:name w:val="附图"/>
    <w:basedOn w:val="12"/>
    <w:next w:val="a"/>
    <w:rsid w:val="009E37B6"/>
    <w:pPr>
      <w:tabs>
        <w:tab w:val="clear" w:pos="851"/>
        <w:tab w:val="num" w:pos="420"/>
      </w:tabs>
      <w:spacing w:before="104" w:after="104"/>
      <w:ind w:left="420" w:hanging="420"/>
    </w:pPr>
  </w:style>
  <w:style w:type="paragraph" w:styleId="af7">
    <w:name w:val="footnote text"/>
    <w:basedOn w:val="a"/>
    <w:semiHidden/>
    <w:rsid w:val="00D91AC4"/>
    <w:pPr>
      <w:widowControl/>
      <w:spacing w:beforeLines="0" w:before="0" w:afterLines="0" w:after="0" w:line="240" w:lineRule="auto"/>
      <w:ind w:firstLineChars="0" w:firstLine="0"/>
      <w:jc w:val="left"/>
    </w:pPr>
    <w:rPr>
      <w:kern w:val="0"/>
      <w:sz w:val="20"/>
      <w:szCs w:val="20"/>
      <w:lang w:val="pl-PL" w:eastAsia="pl-PL"/>
    </w:rPr>
  </w:style>
  <w:style w:type="character" w:styleId="af8">
    <w:name w:val="footnote reference"/>
    <w:semiHidden/>
    <w:rsid w:val="00D91AC4"/>
    <w:rPr>
      <w:vertAlign w:val="superscript"/>
    </w:rPr>
  </w:style>
  <w:style w:type="paragraph" w:customStyle="1" w:styleId="13">
    <w:name w:val="样式 标题 1 + (西文) 宋体"/>
    <w:basedOn w:val="1"/>
    <w:rsid w:val="00CD72EC"/>
    <w:pPr>
      <w:keepNext w:val="0"/>
      <w:pageBreakBefore/>
      <w:numPr>
        <w:numId w:val="0"/>
      </w:numPr>
      <w:tabs>
        <w:tab w:val="num" w:pos="510"/>
      </w:tabs>
      <w:spacing w:before="60" w:after="60"/>
      <w:ind w:left="510" w:hanging="90"/>
      <w:jc w:val="center"/>
    </w:pPr>
    <w:rPr>
      <w:bCs w:val="0"/>
      <w:sz w:val="32"/>
      <w:szCs w:val="32"/>
    </w:rPr>
  </w:style>
  <w:style w:type="paragraph" w:customStyle="1" w:styleId="Char1">
    <w:name w:val="Char"/>
    <w:basedOn w:val="a"/>
    <w:autoRedefine/>
    <w:rsid w:val="003E744C"/>
    <w:pPr>
      <w:tabs>
        <w:tab w:val="num" w:pos="360"/>
      </w:tabs>
      <w:spacing w:beforeLines="0" w:before="0" w:afterLines="0" w:after="0" w:line="240" w:lineRule="auto"/>
      <w:ind w:firstLineChars="0" w:firstLine="0"/>
    </w:pPr>
  </w:style>
  <w:style w:type="paragraph" w:customStyle="1" w:styleId="Style10">
    <w:name w:val="_Style 10"/>
    <w:basedOn w:val="a"/>
    <w:rsid w:val="000942E3"/>
    <w:pPr>
      <w:spacing w:beforeLines="0" w:before="0" w:afterLines="0" w:after="0" w:line="240" w:lineRule="auto"/>
      <w:ind w:firstLineChars="0" w:firstLine="0"/>
    </w:pPr>
    <w:rPr>
      <w:sz w:val="21"/>
    </w:rPr>
  </w:style>
  <w:style w:type="paragraph" w:styleId="af9">
    <w:name w:val="Normal Indent"/>
    <w:basedOn w:val="a"/>
    <w:rsid w:val="000942E3"/>
    <w:pPr>
      <w:spacing w:beforeLines="0" w:before="0" w:afterLines="0" w:after="0" w:line="240" w:lineRule="auto"/>
      <w:ind w:firstLineChars="0" w:firstLine="499"/>
    </w:pPr>
    <w:rPr>
      <w:sz w:val="21"/>
      <w:szCs w:val="20"/>
    </w:rPr>
  </w:style>
  <w:style w:type="paragraph" w:styleId="afa">
    <w:name w:val="Body Text Indent"/>
    <w:basedOn w:val="a"/>
    <w:link w:val="afb"/>
    <w:rsid w:val="00A20A6C"/>
    <w:pPr>
      <w:spacing w:beforeLines="0" w:before="0" w:afterLines="0" w:after="120"/>
      <w:ind w:leftChars="200" w:left="420" w:firstLineChars="0" w:firstLine="0"/>
      <w:jc w:val="left"/>
    </w:pPr>
    <w:rPr>
      <w:sz w:val="21"/>
    </w:rPr>
  </w:style>
  <w:style w:type="character" w:customStyle="1" w:styleId="afb">
    <w:name w:val="正文文本缩进 字符"/>
    <w:link w:val="afa"/>
    <w:rsid w:val="00A20A6C"/>
    <w:rPr>
      <w:rFonts w:eastAsia="宋体"/>
      <w:kern w:val="2"/>
      <w:sz w:val="21"/>
      <w:szCs w:val="24"/>
      <w:lang w:val="en-US" w:eastAsia="zh-CN" w:bidi="ar-SA"/>
    </w:rPr>
  </w:style>
  <w:style w:type="paragraph" w:styleId="afc">
    <w:name w:val="Date"/>
    <w:basedOn w:val="a"/>
    <w:next w:val="a"/>
    <w:link w:val="afd"/>
    <w:rsid w:val="00AB181C"/>
    <w:pPr>
      <w:ind w:leftChars="2500" w:left="100"/>
    </w:pPr>
  </w:style>
  <w:style w:type="character" w:customStyle="1" w:styleId="afd">
    <w:name w:val="日期 字符"/>
    <w:link w:val="afc"/>
    <w:rsid w:val="00DE7881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025025">
    <w:name w:val="样式 标题 + 段前: 0.25 行 段后: 0.25 行 行距: 单倍行距"/>
    <w:basedOn w:val="af0"/>
    <w:autoRedefine/>
    <w:rsid w:val="004C4E89"/>
    <w:pPr>
      <w:pageBreakBefore/>
      <w:spacing w:beforeLines="150" w:before="624" w:afterLines="100" w:after="416"/>
      <w:ind w:firstLine="480"/>
    </w:pPr>
    <w:rPr>
      <w:rFonts w:ascii="SimHei" w:eastAsia="SimHei" w:cs="宋体"/>
      <w:b w:val="0"/>
      <w:szCs w:val="20"/>
    </w:rPr>
  </w:style>
  <w:style w:type="paragraph" w:customStyle="1" w:styleId="1025025025">
    <w:name w:val="样式 样式 样式 样式 标题 1 + (西文) 宋体 + 段前: 0.25 行 段后: 0.25 行 + 段前: 0.25 行 ..."/>
    <w:basedOn w:val="a"/>
    <w:autoRedefine/>
    <w:rsid w:val="004C4E89"/>
    <w:pPr>
      <w:pageBreakBefore/>
      <w:spacing w:beforeLines="100" w:before="416" w:afterLines="50" w:after="208"/>
      <w:ind w:firstLineChars="0" w:firstLine="0"/>
      <w:jc w:val="center"/>
      <w:outlineLvl w:val="0"/>
    </w:pPr>
    <w:rPr>
      <w:rFonts w:ascii="宋体" w:hAnsi="宋体" w:cs="宋体"/>
      <w:b/>
      <w:bCs/>
      <w:kern w:val="44"/>
      <w:sz w:val="36"/>
      <w:szCs w:val="20"/>
    </w:rPr>
  </w:style>
  <w:style w:type="character" w:customStyle="1" w:styleId="apple-style-span">
    <w:name w:val="apple-style-span"/>
    <w:basedOn w:val="a0"/>
    <w:rsid w:val="00DE7881"/>
  </w:style>
  <w:style w:type="paragraph" w:styleId="afe">
    <w:name w:val="endnote text"/>
    <w:basedOn w:val="a"/>
    <w:semiHidden/>
    <w:rsid w:val="00DE7881"/>
    <w:pPr>
      <w:tabs>
        <w:tab w:val="left" w:pos="498"/>
      </w:tabs>
      <w:spacing w:beforeLines="0" w:before="0" w:afterLines="0" w:after="0" w:line="240" w:lineRule="auto"/>
      <w:ind w:left="200" w:hangingChars="200" w:hanging="200"/>
    </w:pPr>
    <w:rPr>
      <w:szCs w:val="20"/>
    </w:rPr>
  </w:style>
  <w:style w:type="paragraph" w:customStyle="1" w:styleId="aff">
    <w:name w:val="文档正文"/>
    <w:basedOn w:val="a"/>
    <w:link w:val="Char2"/>
    <w:rsid w:val="00DE7881"/>
    <w:pPr>
      <w:spacing w:beforeLines="0" w:before="0" w:afterLines="0" w:after="0" w:line="240" w:lineRule="auto"/>
      <w:ind w:firstLineChars="0" w:firstLine="0"/>
    </w:pPr>
    <w:rPr>
      <w:rFonts w:ascii="宋体"/>
      <w:szCs w:val="20"/>
    </w:rPr>
  </w:style>
  <w:style w:type="character" w:customStyle="1" w:styleId="Char2">
    <w:name w:val="文档正文 Char"/>
    <w:link w:val="aff"/>
    <w:rsid w:val="00DE7881"/>
    <w:rPr>
      <w:rFonts w:ascii="宋体" w:eastAsia="宋体"/>
      <w:kern w:val="2"/>
      <w:sz w:val="24"/>
      <w:lang w:val="en-US" w:eastAsia="zh-CN" w:bidi="ar-SA"/>
    </w:rPr>
  </w:style>
  <w:style w:type="paragraph" w:styleId="HTML">
    <w:name w:val="HTML Preformatted"/>
    <w:basedOn w:val="a"/>
    <w:rsid w:val="00DE78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0" w:before="0" w:afterLines="0" w:after="0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customStyle="1" w:styleId="3025025">
    <w:name w:val="样式 标题 3 + (西文) 宋体 段前: 0.25 行 段后: 0.25 行"/>
    <w:basedOn w:val="3"/>
    <w:autoRedefine/>
    <w:rsid w:val="00DE7881"/>
    <w:pPr>
      <w:keepNext w:val="0"/>
      <w:numPr>
        <w:ilvl w:val="0"/>
        <w:numId w:val="0"/>
      </w:numPr>
      <w:tabs>
        <w:tab w:val="num" w:pos="1260"/>
      </w:tabs>
      <w:ind w:left="1260"/>
    </w:pPr>
    <w:rPr>
      <w:rFonts w:ascii="宋体" w:hAnsi="宋体" w:cs="宋体"/>
      <w:bCs w:val="0"/>
      <w:sz w:val="24"/>
      <w:szCs w:val="20"/>
    </w:rPr>
  </w:style>
  <w:style w:type="paragraph" w:customStyle="1" w:styleId="1025025">
    <w:name w:val="样式 样式 标题 1 + (西文) 宋体 + 段前: 0.25 行 段后: 0.25 行"/>
    <w:basedOn w:val="13"/>
    <w:rsid w:val="00DE7881"/>
    <w:rPr>
      <w:rFonts w:cs="宋体"/>
      <w:bCs/>
      <w:szCs w:val="20"/>
    </w:rPr>
  </w:style>
  <w:style w:type="paragraph" w:customStyle="1" w:styleId="02502515">
    <w:name w:val="样式 段前: 0.25 行 段后: 0.25 行 行距: 1.5 倍行距"/>
    <w:basedOn w:val="a"/>
    <w:rsid w:val="00DE7881"/>
    <w:pPr>
      <w:spacing w:line="360" w:lineRule="auto"/>
      <w:ind w:firstLineChars="0" w:firstLine="0"/>
    </w:pPr>
    <w:rPr>
      <w:rFonts w:cs="宋体"/>
      <w:szCs w:val="20"/>
    </w:rPr>
  </w:style>
  <w:style w:type="paragraph" w:customStyle="1" w:styleId="10250250250">
    <w:name w:val="样式 样式 样式 标题 1 + (西文) 宋体 + 段前: 0.25 行 段后: 0.25 行 + 段前: 0.25 行 段后..."/>
    <w:basedOn w:val="1025025"/>
    <w:rsid w:val="00DE7881"/>
    <w:pPr>
      <w:spacing w:beforeLines="0" w:before="100" w:beforeAutospacing="1" w:afterLines="0" w:after="100" w:afterAutospacing="1"/>
    </w:pPr>
  </w:style>
  <w:style w:type="paragraph" w:customStyle="1" w:styleId="10250250">
    <w:name w:val="样式 样式 标题 1 + (西文) 宋体 + 段前: 0.25 行 段后: 0.25 行 行距: 单倍行距"/>
    <w:basedOn w:val="13"/>
    <w:autoRedefine/>
    <w:rsid w:val="00DE7881"/>
    <w:pPr>
      <w:spacing w:beforeLines="100" w:before="100" w:afterLines="50" w:after="50"/>
    </w:pPr>
    <w:rPr>
      <w:rFonts w:cs="宋体"/>
      <w:bCs/>
      <w:szCs w:val="20"/>
    </w:rPr>
  </w:style>
  <w:style w:type="paragraph" w:styleId="aff0">
    <w:name w:val="caption"/>
    <w:basedOn w:val="a"/>
    <w:next w:val="a"/>
    <w:qFormat/>
    <w:rsid w:val="00DE7881"/>
    <w:rPr>
      <w:rFonts w:ascii="Arial" w:eastAsia="SimHei" w:hAnsi="Arial" w:cs="Arial"/>
      <w:sz w:val="20"/>
      <w:szCs w:val="20"/>
    </w:rPr>
  </w:style>
  <w:style w:type="paragraph" w:styleId="aff1">
    <w:name w:val="List Number"/>
    <w:basedOn w:val="a"/>
    <w:rsid w:val="00DE7881"/>
    <w:pPr>
      <w:ind w:firstLineChars="0" w:firstLine="0"/>
    </w:pPr>
  </w:style>
  <w:style w:type="paragraph" w:customStyle="1" w:styleId="aff2">
    <w:name w:val="图号"/>
    <w:basedOn w:val="a"/>
    <w:autoRedefine/>
    <w:rsid w:val="00DE7881"/>
    <w:pPr>
      <w:jc w:val="center"/>
    </w:pPr>
    <w:rPr>
      <w:sz w:val="21"/>
    </w:rPr>
  </w:style>
  <w:style w:type="paragraph" w:styleId="aff3">
    <w:name w:val="Body Text"/>
    <w:basedOn w:val="a"/>
    <w:link w:val="aff4"/>
    <w:rsid w:val="00DE7881"/>
    <w:pPr>
      <w:spacing w:after="120"/>
    </w:pPr>
  </w:style>
  <w:style w:type="character" w:customStyle="1" w:styleId="aff4">
    <w:name w:val="正文文本 字符"/>
    <w:link w:val="aff3"/>
    <w:rsid w:val="00DE7881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025">
    <w:name w:val="样式 正文文本 + 段后: 0.25 行"/>
    <w:basedOn w:val="aff3"/>
    <w:autoRedefine/>
    <w:rsid w:val="00DE7881"/>
    <w:pPr>
      <w:spacing w:before="78" w:after="78" w:line="240" w:lineRule="auto"/>
      <w:ind w:firstLine="480"/>
    </w:pPr>
    <w:rPr>
      <w:rFonts w:cs="宋体"/>
      <w:szCs w:val="20"/>
    </w:rPr>
  </w:style>
  <w:style w:type="paragraph" w:customStyle="1" w:styleId="0251">
    <w:name w:val="样式 正文文本 + 段后: 0.25 行1"/>
    <w:basedOn w:val="aff3"/>
    <w:rsid w:val="00DE7881"/>
    <w:pPr>
      <w:spacing w:after="25"/>
    </w:pPr>
    <w:rPr>
      <w:rFonts w:cs="宋体"/>
      <w:szCs w:val="20"/>
    </w:rPr>
  </w:style>
  <w:style w:type="paragraph" w:customStyle="1" w:styleId="0250250">
    <w:name w:val="样式 段前: 0.25 行 段后: 0.25 行 行距: 单倍行距 首行缩进:  0 字符"/>
    <w:basedOn w:val="a"/>
    <w:autoRedefine/>
    <w:rsid w:val="00DE7881"/>
    <w:pPr>
      <w:ind w:firstLineChars="0" w:firstLine="0"/>
    </w:pPr>
    <w:rPr>
      <w:rFonts w:cs="宋体"/>
      <w:szCs w:val="20"/>
    </w:rPr>
  </w:style>
  <w:style w:type="paragraph" w:customStyle="1" w:styleId="10505">
    <w:name w:val="样式 样式1 + 段前: 0.5 行 段后: 0.5 行"/>
    <w:basedOn w:val="a"/>
    <w:rsid w:val="00DE7881"/>
    <w:pPr>
      <w:spacing w:beforeLines="50" w:before="156" w:afterLines="50" w:after="156" w:line="400" w:lineRule="exact"/>
      <w:ind w:firstLineChars="0" w:firstLine="0"/>
      <w:jc w:val="left"/>
    </w:pPr>
    <w:rPr>
      <w:rFonts w:ascii="宋体" w:eastAsia="SimHei" w:hAnsi="宋体"/>
      <w:szCs w:val="20"/>
    </w:rPr>
  </w:style>
  <w:style w:type="paragraph" w:styleId="aff5">
    <w:name w:val="Block Text"/>
    <w:basedOn w:val="a"/>
    <w:rsid w:val="00DE7881"/>
    <w:pPr>
      <w:spacing w:beforeLines="0" w:before="0" w:afterLines="0" w:after="0"/>
      <w:ind w:leftChars="50" w:left="105" w:rightChars="50" w:right="50" w:firstLine="500"/>
    </w:pPr>
    <w:rPr>
      <w:rFonts w:ascii="SimHei"/>
      <w:spacing w:val="20"/>
      <w:sz w:val="21"/>
      <w:szCs w:val="20"/>
    </w:rPr>
  </w:style>
  <w:style w:type="paragraph" w:customStyle="1" w:styleId="14">
    <w:name w:val="样式1"/>
    <w:basedOn w:val="a"/>
    <w:rsid w:val="00DE7881"/>
    <w:pPr>
      <w:spacing w:beforeLines="0" w:before="0" w:afterLines="50" w:after="156" w:line="380" w:lineRule="exact"/>
      <w:ind w:firstLineChars="0" w:firstLine="0"/>
    </w:pPr>
    <w:rPr>
      <w:rFonts w:ascii="FangSong_GB2312" w:eastAsia="FangSong_GB2312" w:hAnsi="FangSong_GB2312"/>
      <w:b/>
    </w:rPr>
  </w:style>
  <w:style w:type="paragraph" w:customStyle="1" w:styleId="aff6">
    <w:name w:val="加粗"/>
    <w:basedOn w:val="aff"/>
    <w:link w:val="Char3"/>
    <w:autoRedefine/>
    <w:rsid w:val="00DE7881"/>
    <w:pPr>
      <w:spacing w:beforeLines="25" w:before="25" w:afterLines="25" w:after="25" w:line="300" w:lineRule="auto"/>
      <w:jc w:val="left"/>
    </w:pPr>
    <w:rPr>
      <w:b/>
    </w:rPr>
  </w:style>
  <w:style w:type="character" w:customStyle="1" w:styleId="Char3">
    <w:name w:val="加粗 Char"/>
    <w:link w:val="aff6"/>
    <w:rsid w:val="00DE7881"/>
    <w:rPr>
      <w:rFonts w:ascii="宋体" w:eastAsia="宋体"/>
      <w:b/>
      <w:kern w:val="2"/>
      <w:sz w:val="24"/>
      <w:lang w:val="en-US" w:eastAsia="zh-CN" w:bidi="ar-SA"/>
    </w:rPr>
  </w:style>
  <w:style w:type="paragraph" w:styleId="aff7">
    <w:name w:val="Normal (Web)"/>
    <w:basedOn w:val="a"/>
    <w:rsid w:val="00DE7881"/>
    <w:pPr>
      <w:widowControl/>
      <w:spacing w:beforeLines="0" w:before="100" w:beforeAutospacing="1" w:afterLines="0" w:after="100" w:afterAutospacing="1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CharChar">
    <w:name w:val="页脚 Char Char"/>
    <w:rsid w:val="00DE7881"/>
    <w:rPr>
      <w:rFonts w:ascii="Times New Roman" w:hAnsi="Times New Roman"/>
      <w:kern w:val="2"/>
      <w:sz w:val="18"/>
      <w:szCs w:val="18"/>
    </w:rPr>
  </w:style>
  <w:style w:type="paragraph" w:customStyle="1" w:styleId="aff8">
    <w:name w:val="列出段落"/>
    <w:basedOn w:val="a"/>
    <w:qFormat/>
    <w:rsid w:val="00DE7881"/>
    <w:pPr>
      <w:spacing w:beforeLines="0" w:before="0" w:afterLines="0" w:after="0"/>
      <w:ind w:left="720" w:firstLineChars="0" w:firstLine="0"/>
      <w:contextualSpacing/>
    </w:pPr>
    <w:rPr>
      <w:rFonts w:ascii="Calibri" w:hAnsi="Calibri"/>
      <w:sz w:val="21"/>
      <w:szCs w:val="22"/>
    </w:rPr>
  </w:style>
  <w:style w:type="character" w:customStyle="1" w:styleId="CharChar0">
    <w:name w:val="页眉 Char Char"/>
    <w:rsid w:val="00DE7881"/>
    <w:rPr>
      <w:rFonts w:ascii="Times New Roman" w:hAnsi="Times New Roman"/>
      <w:kern w:val="2"/>
      <w:sz w:val="18"/>
      <w:szCs w:val="18"/>
    </w:rPr>
  </w:style>
  <w:style w:type="character" w:customStyle="1" w:styleId="aff9">
    <w:name w:val="无间隔 字符"/>
    <w:link w:val="affa"/>
    <w:rsid w:val="00DE7881"/>
    <w:rPr>
      <w:rFonts w:ascii="Calibri" w:eastAsia="宋体" w:hAnsi="Calibri"/>
      <w:kern w:val="2"/>
      <w:sz w:val="21"/>
      <w:szCs w:val="22"/>
      <w:lang w:val="en-US" w:eastAsia="zh-CN" w:bidi="ar-SA"/>
    </w:rPr>
  </w:style>
  <w:style w:type="paragraph" w:styleId="affa">
    <w:name w:val="No Spacing"/>
    <w:basedOn w:val="a"/>
    <w:link w:val="aff9"/>
    <w:qFormat/>
    <w:rsid w:val="00DE7881"/>
    <w:pPr>
      <w:spacing w:beforeLines="0" w:before="0" w:afterLines="0" w:after="0"/>
      <w:ind w:firstLineChars="0" w:firstLine="0"/>
    </w:pPr>
    <w:rPr>
      <w:rFonts w:ascii="Calibri" w:hAnsi="Calibri"/>
      <w:sz w:val="21"/>
      <w:szCs w:val="22"/>
    </w:rPr>
  </w:style>
  <w:style w:type="character" w:customStyle="1" w:styleId="2CharChar">
    <w:name w:val="标题 2 Char Char"/>
    <w:rsid w:val="00DE7881"/>
    <w:rPr>
      <w:rFonts w:ascii="Cambria" w:eastAsia="宋体" w:hAnsi="Cambria" w:cs="Times New Roman"/>
      <w:b/>
      <w:bCs/>
      <w:sz w:val="26"/>
      <w:szCs w:val="26"/>
    </w:rPr>
  </w:style>
  <w:style w:type="character" w:styleId="affb">
    <w:name w:val="Subtle Reference"/>
    <w:qFormat/>
    <w:rsid w:val="00DE7881"/>
    <w:rPr>
      <w:smallCaps/>
    </w:rPr>
  </w:style>
  <w:style w:type="character" w:customStyle="1" w:styleId="affc">
    <w:name w:val="明显引用 字符"/>
    <w:link w:val="affd"/>
    <w:rsid w:val="00DE7881"/>
    <w:rPr>
      <w:b/>
      <w:bCs/>
      <w:i/>
      <w:iCs/>
      <w:lang w:bidi="ar-SA"/>
    </w:rPr>
  </w:style>
  <w:style w:type="paragraph" w:styleId="affd">
    <w:name w:val="Intense Quote"/>
    <w:basedOn w:val="a"/>
    <w:next w:val="a"/>
    <w:link w:val="affc"/>
    <w:qFormat/>
    <w:rsid w:val="00DE7881"/>
    <w:pPr>
      <w:pBdr>
        <w:bottom w:val="single" w:sz="4" w:space="1" w:color="auto"/>
      </w:pBdr>
      <w:spacing w:beforeLines="0" w:before="200" w:afterLines="0" w:after="280"/>
      <w:ind w:left="1008" w:right="1152" w:firstLineChars="0" w:firstLine="0"/>
    </w:pPr>
    <w:rPr>
      <w:rFonts w:eastAsia="Times New Roman"/>
      <w:b/>
      <w:bCs/>
      <w:i/>
      <w:iCs/>
      <w:kern w:val="0"/>
      <w:sz w:val="20"/>
      <w:szCs w:val="20"/>
    </w:rPr>
  </w:style>
  <w:style w:type="character" w:styleId="affe">
    <w:name w:val="Subtle Emphasis"/>
    <w:qFormat/>
    <w:rsid w:val="00DE7881"/>
    <w:rPr>
      <w:i/>
      <w:iCs/>
    </w:rPr>
  </w:style>
  <w:style w:type="character" w:customStyle="1" w:styleId="afff">
    <w:name w:val="副标题 字符"/>
    <w:link w:val="afff0"/>
    <w:rsid w:val="00DE7881"/>
    <w:rPr>
      <w:rFonts w:ascii="Cambria" w:eastAsia="宋体" w:hAnsi="Cambria"/>
      <w:i/>
      <w:iCs/>
      <w:spacing w:val="13"/>
      <w:sz w:val="24"/>
      <w:szCs w:val="24"/>
      <w:lang w:bidi="ar-SA"/>
    </w:rPr>
  </w:style>
  <w:style w:type="paragraph" w:styleId="afff0">
    <w:name w:val="Subtitle"/>
    <w:basedOn w:val="a"/>
    <w:next w:val="a"/>
    <w:link w:val="afff"/>
    <w:qFormat/>
    <w:rsid w:val="00DE7881"/>
    <w:pPr>
      <w:spacing w:beforeLines="0" w:before="0" w:afterLines="0" w:after="600"/>
      <w:ind w:firstLineChars="0" w:firstLine="0"/>
    </w:pPr>
    <w:rPr>
      <w:rFonts w:ascii="Cambria" w:hAnsi="Cambria"/>
      <w:i/>
      <w:iCs/>
      <w:spacing w:val="13"/>
      <w:kern w:val="0"/>
    </w:rPr>
  </w:style>
  <w:style w:type="character" w:customStyle="1" w:styleId="afff1">
    <w:name w:val="引用 字符"/>
    <w:link w:val="afff2"/>
    <w:rsid w:val="00DE7881"/>
    <w:rPr>
      <w:i/>
      <w:iCs/>
      <w:lang w:bidi="ar-SA"/>
    </w:rPr>
  </w:style>
  <w:style w:type="paragraph" w:styleId="afff2">
    <w:name w:val="Quote"/>
    <w:basedOn w:val="a"/>
    <w:next w:val="a"/>
    <w:link w:val="afff1"/>
    <w:qFormat/>
    <w:rsid w:val="00DE7881"/>
    <w:pPr>
      <w:spacing w:beforeLines="0" w:before="200" w:afterLines="0" w:after="0"/>
      <w:ind w:left="360" w:right="360" w:firstLineChars="0" w:firstLine="0"/>
    </w:pPr>
    <w:rPr>
      <w:rFonts w:eastAsia="Times New Roman"/>
      <w:i/>
      <w:iCs/>
      <w:kern w:val="0"/>
      <w:sz w:val="20"/>
      <w:szCs w:val="20"/>
    </w:rPr>
  </w:style>
  <w:style w:type="character" w:customStyle="1" w:styleId="CharChar14">
    <w:name w:val="Char Char14"/>
    <w:rsid w:val="0085167A"/>
    <w:rPr>
      <w:rFonts w:ascii="Cambria" w:eastAsia="宋体" w:hAnsi="Cambria" w:cs="Times New Roman"/>
      <w:b/>
      <w:bCs/>
      <w:sz w:val="28"/>
      <w:szCs w:val="28"/>
    </w:rPr>
  </w:style>
  <w:style w:type="character" w:customStyle="1" w:styleId="CharChar13">
    <w:name w:val="Char Char13"/>
    <w:rsid w:val="0085167A"/>
    <w:rPr>
      <w:rFonts w:ascii="Cambria" w:eastAsia="宋体" w:hAnsi="Cambria" w:cs="Times New Roman"/>
      <w:b/>
      <w:bCs/>
      <w:sz w:val="26"/>
      <w:szCs w:val="26"/>
    </w:rPr>
  </w:style>
  <w:style w:type="character" w:customStyle="1" w:styleId="CharChar12">
    <w:name w:val="Char Char12"/>
    <w:rsid w:val="0085167A"/>
    <w:rPr>
      <w:rFonts w:ascii="Cambria" w:eastAsia="宋体" w:hAnsi="Cambria" w:cs="Times New Roman"/>
      <w:b/>
      <w:bCs/>
    </w:rPr>
  </w:style>
  <w:style w:type="character" w:customStyle="1" w:styleId="CharChar11">
    <w:name w:val="Char Char11"/>
    <w:rsid w:val="0085167A"/>
    <w:rPr>
      <w:rFonts w:ascii="Cambria" w:eastAsia="宋体" w:hAnsi="Cambria" w:cs="Times New Roman"/>
      <w:b/>
      <w:bCs/>
      <w:i/>
      <w:iCs/>
    </w:rPr>
  </w:style>
  <w:style w:type="character" w:customStyle="1" w:styleId="CharChar10">
    <w:name w:val="Char Char10"/>
    <w:rsid w:val="0085167A"/>
    <w:rPr>
      <w:rFonts w:ascii="Cambria" w:eastAsia="宋体" w:hAnsi="Cambria" w:cs="Times New Roman"/>
      <w:b/>
      <w:bCs/>
      <w:color w:val="7F7F7F"/>
    </w:rPr>
  </w:style>
  <w:style w:type="character" w:customStyle="1" w:styleId="CharChar5">
    <w:name w:val="Char Char5"/>
    <w:rsid w:val="0085167A"/>
    <w:rPr>
      <w:rFonts w:ascii="Cambria" w:eastAsia="宋体" w:hAnsi="Cambria" w:cs="Times New Roman"/>
      <w:spacing w:val="5"/>
      <w:sz w:val="52"/>
      <w:szCs w:val="52"/>
    </w:rPr>
  </w:style>
  <w:style w:type="character" w:customStyle="1" w:styleId="CharChar4">
    <w:name w:val="Char Char4"/>
    <w:rsid w:val="0085167A"/>
    <w:rPr>
      <w:rFonts w:ascii="Cambria" w:eastAsia="宋体" w:hAnsi="Cambria" w:cs="Times New Roman"/>
      <w:i/>
      <w:iCs/>
      <w:spacing w:val="13"/>
      <w:sz w:val="24"/>
      <w:szCs w:val="24"/>
    </w:rPr>
  </w:style>
  <w:style w:type="character" w:styleId="afff3">
    <w:name w:val="Strong"/>
    <w:qFormat/>
    <w:rsid w:val="0085167A"/>
    <w:rPr>
      <w:b/>
      <w:bCs/>
    </w:rPr>
  </w:style>
  <w:style w:type="character" w:styleId="afff4">
    <w:name w:val="Emphasis"/>
    <w:qFormat/>
    <w:rsid w:val="0085167A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customStyle="1" w:styleId="Char4">
    <w:name w:val="无间隔 Char"/>
    <w:basedOn w:val="a0"/>
    <w:rsid w:val="0085167A"/>
  </w:style>
  <w:style w:type="character" w:customStyle="1" w:styleId="Char5">
    <w:name w:val="引用 Char"/>
    <w:rsid w:val="0085167A"/>
    <w:rPr>
      <w:i/>
      <w:iCs/>
    </w:rPr>
  </w:style>
  <w:style w:type="character" w:customStyle="1" w:styleId="Char6">
    <w:name w:val="明显引用 Char"/>
    <w:rsid w:val="0085167A"/>
    <w:rPr>
      <w:b/>
      <w:bCs/>
      <w:i/>
      <w:iCs/>
    </w:rPr>
  </w:style>
  <w:style w:type="character" w:styleId="afff5">
    <w:name w:val="Intense Emphasis"/>
    <w:qFormat/>
    <w:rsid w:val="0085167A"/>
    <w:rPr>
      <w:b/>
      <w:bCs/>
    </w:rPr>
  </w:style>
  <w:style w:type="character" w:styleId="afff6">
    <w:name w:val="Intense Reference"/>
    <w:qFormat/>
    <w:rsid w:val="0085167A"/>
    <w:rPr>
      <w:smallCaps/>
      <w:spacing w:val="5"/>
      <w:u w:val="single"/>
    </w:rPr>
  </w:style>
  <w:style w:type="character" w:styleId="afff7">
    <w:name w:val="Book Title"/>
    <w:qFormat/>
    <w:rsid w:val="0085167A"/>
    <w:rPr>
      <w:i/>
      <w:iCs/>
      <w:smallCaps/>
      <w:spacing w:val="5"/>
    </w:rPr>
  </w:style>
  <w:style w:type="character" w:customStyle="1" w:styleId="CharChar3">
    <w:name w:val="Char Char3"/>
    <w:rsid w:val="005F592E"/>
    <w:rPr>
      <w:kern w:val="2"/>
      <w:sz w:val="21"/>
      <w:szCs w:val="22"/>
    </w:rPr>
  </w:style>
  <w:style w:type="character" w:customStyle="1" w:styleId="CharChar9">
    <w:name w:val="Char Char9"/>
    <w:rsid w:val="005F592E"/>
    <w:rPr>
      <w:rFonts w:ascii="Cambria" w:eastAsia="宋体" w:hAnsi="Cambria" w:cs="Times New Roman"/>
      <w:b/>
      <w:bCs/>
      <w:i/>
      <w:iCs/>
      <w:color w:val="7F7F7F"/>
    </w:rPr>
  </w:style>
  <w:style w:type="character" w:customStyle="1" w:styleId="CharChar7">
    <w:name w:val="Char Char7"/>
    <w:rsid w:val="005F592E"/>
    <w:rPr>
      <w:rFonts w:ascii="Cambria" w:eastAsia="宋体" w:hAnsi="Cambria" w:cs="Times New Roman"/>
      <w:sz w:val="20"/>
      <w:szCs w:val="20"/>
    </w:rPr>
  </w:style>
  <w:style w:type="character" w:customStyle="1" w:styleId="CharChar8">
    <w:name w:val="Char Char8"/>
    <w:rsid w:val="005F592E"/>
    <w:rPr>
      <w:rFonts w:ascii="Cambria" w:eastAsia="宋体" w:hAnsi="Cambria" w:cs="Times New Roman"/>
      <w:i/>
      <w:iCs/>
    </w:rPr>
  </w:style>
  <w:style w:type="character" w:customStyle="1" w:styleId="CharChar6">
    <w:name w:val="Char Char6"/>
    <w:rsid w:val="005F592E"/>
    <w:rPr>
      <w:rFonts w:ascii="Cambria" w:eastAsia="宋体" w:hAnsi="Cambria" w:cs="Times New Roman"/>
      <w:i/>
      <w:iCs/>
      <w:spacing w:val="5"/>
      <w:sz w:val="20"/>
      <w:szCs w:val="20"/>
    </w:rPr>
  </w:style>
  <w:style w:type="paragraph" w:customStyle="1" w:styleId="CM31">
    <w:name w:val="CM31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styleId="TOC">
    <w:name w:val="TOC Heading"/>
    <w:basedOn w:val="1"/>
    <w:next w:val="a"/>
    <w:qFormat/>
    <w:rsid w:val="005F592E"/>
    <w:pPr>
      <w:keepNext w:val="0"/>
      <w:numPr>
        <w:numId w:val="0"/>
      </w:numPr>
      <w:spacing w:beforeLines="0" w:before="480" w:afterLines="0" w:after="0" w:line="240" w:lineRule="auto"/>
      <w:contextualSpacing/>
      <w:jc w:val="both"/>
      <w:outlineLvl w:val="9"/>
    </w:pPr>
    <w:rPr>
      <w:rFonts w:ascii="Cambria" w:eastAsia="宋体" w:hAnsi="Cambria"/>
      <w:b/>
      <w:kern w:val="2"/>
      <w:szCs w:val="28"/>
      <w:lang w:eastAsia="en-US" w:bidi="en-US"/>
    </w:rPr>
  </w:style>
  <w:style w:type="paragraph" w:customStyle="1" w:styleId="CM5">
    <w:name w:val="CM5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7">
    <w:name w:val="CM7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41">
    <w:name w:val="CM141"/>
    <w:basedOn w:val="Default"/>
    <w:next w:val="Default"/>
    <w:rsid w:val="005F592E"/>
    <w:pPr>
      <w:spacing w:after="773"/>
    </w:pPr>
    <w:rPr>
      <w:rFonts w:cs="Times New Roman"/>
      <w:color w:val="auto"/>
    </w:rPr>
  </w:style>
  <w:style w:type="paragraph" w:customStyle="1" w:styleId="CM3">
    <w:name w:val="CM3"/>
    <w:basedOn w:val="Default"/>
    <w:next w:val="Default"/>
    <w:rsid w:val="005F592E"/>
    <w:pPr>
      <w:spacing w:line="388" w:lineRule="atLeast"/>
    </w:pPr>
    <w:rPr>
      <w:rFonts w:cs="Times New Roman"/>
      <w:color w:val="auto"/>
    </w:rPr>
  </w:style>
  <w:style w:type="paragraph" w:customStyle="1" w:styleId="Default">
    <w:name w:val="Default"/>
    <w:rsid w:val="005F592E"/>
    <w:pPr>
      <w:widowControl w:val="0"/>
      <w:autoSpaceDE w:val="0"/>
      <w:autoSpaceDN w:val="0"/>
      <w:adjustRightInd w:val="0"/>
    </w:pPr>
    <w:rPr>
      <w:rFonts w:ascii="KaiTi_GB2312" w:eastAsia="KaiTi_GB2312" w:hAnsi="Calibri" w:cs="KaiTi_GB2312"/>
      <w:color w:val="000000"/>
      <w:sz w:val="24"/>
      <w:szCs w:val="24"/>
    </w:rPr>
  </w:style>
  <w:style w:type="paragraph" w:customStyle="1" w:styleId="CM28">
    <w:name w:val="CM28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52">
    <w:name w:val="CM52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30">
    <w:name w:val="CM130"/>
    <w:basedOn w:val="a"/>
    <w:next w:val="a"/>
    <w:rsid w:val="005F592E"/>
    <w:pPr>
      <w:autoSpaceDE w:val="0"/>
      <w:autoSpaceDN w:val="0"/>
      <w:adjustRightInd w:val="0"/>
      <w:spacing w:beforeLines="0" w:before="0" w:afterLines="0" w:after="573" w:line="240" w:lineRule="auto"/>
      <w:ind w:firstLineChars="0" w:firstLine="0"/>
      <w:jc w:val="left"/>
    </w:pPr>
    <w:rPr>
      <w:rFonts w:ascii="KaiTi_GB2312" w:eastAsia="KaiTi_GB2312" w:hAnsi="Calibri"/>
      <w:kern w:val="0"/>
      <w:szCs w:val="22"/>
    </w:rPr>
  </w:style>
  <w:style w:type="paragraph" w:customStyle="1" w:styleId="CM2">
    <w:name w:val="CM2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35">
    <w:name w:val="CM135"/>
    <w:basedOn w:val="a"/>
    <w:next w:val="a"/>
    <w:rsid w:val="005F592E"/>
    <w:pPr>
      <w:autoSpaceDE w:val="0"/>
      <w:autoSpaceDN w:val="0"/>
      <w:adjustRightInd w:val="0"/>
      <w:spacing w:beforeLines="0" w:before="0" w:afterLines="0" w:after="148" w:line="240" w:lineRule="auto"/>
      <w:ind w:firstLineChars="0" w:firstLine="0"/>
      <w:jc w:val="left"/>
    </w:pPr>
    <w:rPr>
      <w:rFonts w:ascii="KaiTi_GB2312" w:eastAsia="KaiTi_GB2312" w:hAnsi="Calibri"/>
      <w:kern w:val="0"/>
      <w:szCs w:val="22"/>
    </w:rPr>
  </w:style>
  <w:style w:type="paragraph" w:customStyle="1" w:styleId="CM27">
    <w:name w:val="CM27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afff8">
    <w:name w:val="章标题(不加入目录内)"/>
    <w:basedOn w:val="af0"/>
    <w:rsid w:val="00E37458"/>
    <w:pPr>
      <w:keepLines/>
      <w:pageBreakBefore/>
      <w:spacing w:beforeLines="0" w:before="240" w:afterLines="0" w:after="120" w:line="240" w:lineRule="auto"/>
      <w:jc w:val="both"/>
      <w:outlineLvl w:val="9"/>
    </w:pPr>
    <w:rPr>
      <w:rFonts w:ascii="Times New Roman" w:eastAsia="SimHei" w:hAnsi="Times New Roman" w:cs="Times New Roman"/>
      <w:bCs w:val="0"/>
      <w:sz w:val="36"/>
      <w:szCs w:val="20"/>
    </w:rPr>
  </w:style>
  <w:style w:type="paragraph" w:styleId="afff9">
    <w:name w:val="Balloon Text"/>
    <w:basedOn w:val="a"/>
    <w:link w:val="afffa"/>
    <w:rsid w:val="00ED2224"/>
    <w:pPr>
      <w:spacing w:before="0" w:after="0" w:line="240" w:lineRule="auto"/>
    </w:pPr>
    <w:rPr>
      <w:sz w:val="18"/>
      <w:szCs w:val="18"/>
    </w:rPr>
  </w:style>
  <w:style w:type="character" w:customStyle="1" w:styleId="afffa">
    <w:name w:val="批注框文本 字符"/>
    <w:link w:val="afff9"/>
    <w:rsid w:val="00ED2224"/>
    <w:rPr>
      <w:kern w:val="2"/>
      <w:sz w:val="18"/>
      <w:szCs w:val="18"/>
    </w:rPr>
  </w:style>
  <w:style w:type="paragraph" w:customStyle="1" w:styleId="afffb">
    <w:name w:val="样式 (中文) 黑体 小二 居中"/>
    <w:basedOn w:val="a"/>
    <w:rsid w:val="002E4312"/>
    <w:pPr>
      <w:snapToGrid w:val="0"/>
      <w:spacing w:beforeLines="0" w:before="400" w:afterLines="0" w:after="200"/>
      <w:ind w:firstLineChars="0" w:firstLine="0"/>
      <w:jc w:val="center"/>
    </w:pPr>
    <w:rPr>
      <w:rFonts w:eastAsia="SimHei" w:cs="宋体"/>
      <w:sz w:val="36"/>
      <w:szCs w:val="20"/>
    </w:rPr>
  </w:style>
  <w:style w:type="paragraph" w:customStyle="1" w:styleId="afffc">
    <w:name w:val="节"/>
    <w:basedOn w:val="a"/>
    <w:rsid w:val="002E4312"/>
    <w:pPr>
      <w:snapToGrid w:val="0"/>
      <w:spacing w:beforeLines="50" w:before="50" w:afterLines="50" w:after="50"/>
      <w:ind w:firstLineChars="0" w:firstLine="0"/>
    </w:pPr>
    <w:rPr>
      <w:rFonts w:eastAsia="SimHei"/>
      <w:sz w:val="30"/>
    </w:rPr>
  </w:style>
  <w:style w:type="paragraph" w:customStyle="1" w:styleId="afffd">
    <w:name w:val="条"/>
    <w:basedOn w:val="a"/>
    <w:rsid w:val="002E4312"/>
    <w:pPr>
      <w:snapToGrid w:val="0"/>
      <w:spacing w:beforeLines="50" w:before="50" w:afterLines="50" w:after="50"/>
      <w:ind w:firstLineChars="0" w:firstLine="0"/>
    </w:pPr>
    <w:rPr>
      <w:rFonts w:eastAsia="SimHei"/>
      <w:sz w:val="28"/>
    </w:rPr>
  </w:style>
  <w:style w:type="paragraph" w:customStyle="1" w:styleId="afffe">
    <w:name w:val="款"/>
    <w:basedOn w:val="a"/>
    <w:rsid w:val="002E4312"/>
    <w:pPr>
      <w:snapToGrid w:val="0"/>
      <w:spacing w:beforeLines="0" w:before="0" w:afterLines="0" w:after="0"/>
      <w:ind w:firstLineChars="0" w:firstLine="0"/>
    </w:pPr>
    <w:rPr>
      <w:rFonts w:eastAsia="SimHei"/>
    </w:rPr>
  </w:style>
  <w:style w:type="paragraph" w:customStyle="1" w:styleId="074150505">
    <w:name w:val="样式 样式 小四 首行缩进:  0.74 厘米 行距: 1.5 倍行距 + 段前: 0.5 行 段后: 0.5 行"/>
    <w:basedOn w:val="a"/>
    <w:rsid w:val="002E4312"/>
    <w:pPr>
      <w:spacing w:beforeLines="50" w:before="50" w:afterLines="50" w:after="50"/>
      <w:ind w:firstLineChars="0" w:firstLine="0"/>
    </w:pPr>
    <w:rPr>
      <w:rFonts w:eastAsia="SimHei" w:cs="宋体"/>
      <w:sz w:val="28"/>
      <w:szCs w:val="20"/>
    </w:rPr>
  </w:style>
  <w:style w:type="character" w:styleId="affff">
    <w:name w:val="annotation reference"/>
    <w:rsid w:val="00364359"/>
    <w:rPr>
      <w:sz w:val="21"/>
      <w:szCs w:val="21"/>
    </w:rPr>
  </w:style>
  <w:style w:type="paragraph" w:styleId="affff0">
    <w:name w:val="annotation text"/>
    <w:basedOn w:val="a"/>
    <w:link w:val="affff1"/>
    <w:rsid w:val="00364359"/>
    <w:pPr>
      <w:jc w:val="left"/>
    </w:pPr>
  </w:style>
  <w:style w:type="character" w:customStyle="1" w:styleId="affff1">
    <w:name w:val="批注文字 字符"/>
    <w:link w:val="affff0"/>
    <w:rsid w:val="00364359"/>
    <w:rPr>
      <w:kern w:val="2"/>
      <w:sz w:val="24"/>
      <w:szCs w:val="24"/>
    </w:rPr>
  </w:style>
  <w:style w:type="paragraph" w:styleId="affff2">
    <w:name w:val="annotation subject"/>
    <w:basedOn w:val="affff0"/>
    <w:next w:val="affff0"/>
    <w:link w:val="affff3"/>
    <w:rsid w:val="00364359"/>
    <w:rPr>
      <w:b/>
      <w:bCs/>
    </w:rPr>
  </w:style>
  <w:style w:type="character" w:customStyle="1" w:styleId="affff3">
    <w:name w:val="批注主题 字符"/>
    <w:link w:val="affff2"/>
    <w:rsid w:val="00364359"/>
    <w:rPr>
      <w:b/>
      <w:bCs/>
      <w:kern w:val="2"/>
      <w:sz w:val="24"/>
      <w:szCs w:val="24"/>
    </w:rPr>
  </w:style>
  <w:style w:type="paragraph" w:styleId="affff4">
    <w:name w:val="Plain Text"/>
    <w:basedOn w:val="a"/>
    <w:link w:val="affff5"/>
    <w:rsid w:val="003959AB"/>
    <w:pPr>
      <w:spacing w:beforeLines="0" w:before="0" w:afterLines="0" w:after="0" w:line="240" w:lineRule="auto"/>
      <w:ind w:firstLineChars="0" w:firstLine="0"/>
    </w:pPr>
    <w:rPr>
      <w:rFonts w:ascii="宋体" w:hAnsi="Courier New"/>
      <w:sz w:val="21"/>
      <w:szCs w:val="20"/>
    </w:rPr>
  </w:style>
  <w:style w:type="character" w:customStyle="1" w:styleId="affff5">
    <w:name w:val="纯文本 字符"/>
    <w:link w:val="affff4"/>
    <w:rsid w:val="003959AB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ABA80F-F2A2-432B-9EE5-11069A064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697</Words>
  <Characters>3284</Characters>
  <Application>Microsoft Office Word</Application>
  <DocSecurity>0</DocSecurity>
  <Lines>298</Lines>
  <Paragraphs>248</Paragraphs>
  <ScaleCrop>false</ScaleCrop>
  <Company>HIT</Company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subject/>
  <dc:creator>NTKO</dc:creator>
  <cp:keywords/>
  <dc:description/>
  <cp:lastModifiedBy>宇轩 刘</cp:lastModifiedBy>
  <cp:revision>9</cp:revision>
  <cp:lastPrinted>2014-04-11T02:12:00Z</cp:lastPrinted>
  <dcterms:created xsi:type="dcterms:W3CDTF">2024-10-30T01:44:00Z</dcterms:created>
  <dcterms:modified xsi:type="dcterms:W3CDTF">2025-10-28T10:31:00Z</dcterms:modified>
</cp:coreProperties>
</file>