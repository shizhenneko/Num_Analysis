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5807" w:type="dxa"/>
        <w:tblLook w:val="04A0" w:firstRow="1" w:lastRow="0" w:firstColumn="1" w:lastColumn="0" w:noHBand="0" w:noVBand="1"/>
      </w:tblPr>
      <w:tblGrid>
        <w:gridCol w:w="1843"/>
        <w:gridCol w:w="1638"/>
      </w:tblGrid>
      <w:tr w:rsidR="00C228BB" w14:paraId="030808EE" w14:textId="77777777" w:rsidTr="00C228BB">
        <w:tc>
          <w:tcPr>
            <w:tcW w:w="1843" w:type="dxa"/>
          </w:tcPr>
          <w:p w14:paraId="16748D51" w14:textId="0FAA7631" w:rsidR="00C228BB" w:rsidRPr="00C228BB" w:rsidRDefault="00C228BB" w:rsidP="00D507F1">
            <w:pPr>
              <w:spacing w:before="60" w:after="60"/>
              <w:ind w:firstLineChars="0" w:firstLine="0"/>
              <w:jc w:val="left"/>
              <w:rPr>
                <w:b/>
                <w:bCs/>
                <w:spacing w:val="40"/>
              </w:rPr>
            </w:pPr>
            <w:r w:rsidRPr="00C228BB">
              <w:rPr>
                <w:rFonts w:hint="eastAsia"/>
                <w:b/>
                <w:bCs/>
                <w:spacing w:val="40"/>
              </w:rPr>
              <w:t>实验分数：</w:t>
            </w:r>
          </w:p>
        </w:tc>
        <w:tc>
          <w:tcPr>
            <w:tcW w:w="1638" w:type="dxa"/>
          </w:tcPr>
          <w:p w14:paraId="105E0C3C" w14:textId="77777777" w:rsidR="00C228BB" w:rsidRDefault="00C228BB" w:rsidP="00D507F1">
            <w:pPr>
              <w:spacing w:before="60" w:after="60"/>
              <w:ind w:firstLineChars="0" w:firstLine="0"/>
              <w:jc w:val="left"/>
              <w:rPr>
                <w:spacing w:val="40"/>
              </w:rPr>
            </w:pPr>
          </w:p>
        </w:tc>
      </w:tr>
    </w:tbl>
    <w:p w14:paraId="2639EB8E" w14:textId="77777777" w:rsidR="002E4312" w:rsidRPr="00BE7590" w:rsidRDefault="002E4312" w:rsidP="00EB32DD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170E7A22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21703223" w14:textId="00CFFD17" w:rsidR="00FC7B8A" w:rsidRPr="00BE7590" w:rsidRDefault="00DD6475" w:rsidP="00BE7590">
      <w:pPr>
        <w:spacing w:before="60" w:after="60"/>
        <w:ind w:firstLineChars="0" w:firstLine="0"/>
        <w:jc w:val="center"/>
        <w:rPr>
          <w:rFonts w:eastAsia="KaiTi_GB2312"/>
          <w:b/>
          <w:spacing w:val="40"/>
          <w:sz w:val="36"/>
        </w:rPr>
      </w:pPr>
      <w:r w:rsidRPr="00BE7590">
        <w:rPr>
          <w:rFonts w:eastAsia="KaiTi_GB2312"/>
          <w:b/>
          <w:noProof/>
          <w:spacing w:val="40"/>
          <w:sz w:val="36"/>
        </w:rPr>
        <w:drawing>
          <wp:inline distT="0" distB="0" distL="0" distR="0" wp14:anchorId="33397639" wp14:editId="0CED4955">
            <wp:extent cx="2133600" cy="400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1CA3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7E9794B1" w14:textId="77777777" w:rsidR="002E4312" w:rsidRPr="00BE7590" w:rsidRDefault="00204894" w:rsidP="00BE7590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本科</w:t>
      </w:r>
      <w:r w:rsidR="00597BFA"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生课程作</w:t>
      </w:r>
      <w:r w:rsidR="00597BFA" w:rsidRPr="009014F9">
        <w:rPr>
          <w:rFonts w:hAnsi="Roman PS" w:hint="eastAsia"/>
          <w:b/>
          <w:kern w:val="0"/>
          <w:sz w:val="48"/>
          <w:fitText w:val="5784" w:id="-890083072"/>
        </w:rPr>
        <w:t>业</w:t>
      </w:r>
    </w:p>
    <w:p w14:paraId="183057B1" w14:textId="77777777" w:rsidR="00EB3D5C" w:rsidRPr="003959AB" w:rsidRDefault="00EB3D5C" w:rsidP="00EB3D5C">
      <w:pPr>
        <w:spacing w:before="60" w:after="60"/>
        <w:ind w:firstLineChars="0" w:firstLine="0"/>
        <w:rPr>
          <w:b/>
          <w:sz w:val="32"/>
        </w:rPr>
      </w:pPr>
    </w:p>
    <w:p w14:paraId="666AF5C9" w14:textId="77777777" w:rsidR="00597BFA" w:rsidRPr="00BE7590" w:rsidRDefault="00597BFA" w:rsidP="00227ADE">
      <w:pPr>
        <w:spacing w:before="60" w:after="60" w:line="360" w:lineRule="auto"/>
        <w:ind w:firstLineChars="0" w:firstLine="0"/>
        <w:rPr>
          <w:b/>
          <w:sz w:val="32"/>
          <w:u w:val="single"/>
        </w:rPr>
      </w:pPr>
    </w:p>
    <w:p w14:paraId="306405B3" w14:textId="561D22BE" w:rsidR="002E4312" w:rsidRPr="00BE7590" w:rsidRDefault="00597BFA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课程名称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</w:t>
      </w:r>
      <w:r w:rsidRPr="00597BFA">
        <w:rPr>
          <w:rFonts w:hint="eastAsia"/>
          <w:b/>
          <w:sz w:val="32"/>
          <w:u w:val="single"/>
        </w:rPr>
        <w:t>数值分析</w:t>
      </w:r>
      <w:r w:rsidR="002E4312" w:rsidRPr="00BE7590">
        <w:rPr>
          <w:b/>
          <w:sz w:val="32"/>
          <w:u w:val="single"/>
        </w:rPr>
        <w:t xml:space="preserve">      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083B6A2A" w14:textId="6CBAD227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课程代码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Pr="00C228BB">
        <w:rPr>
          <w:b/>
          <w:spacing w:val="8"/>
          <w:kern w:val="0"/>
          <w:sz w:val="32"/>
          <w:u w:val="single"/>
          <w:fitText w:val="1926" w:id="-890083328"/>
        </w:rPr>
        <w:t>22MA31025</w:t>
      </w:r>
      <w:r w:rsidRPr="00C228BB">
        <w:rPr>
          <w:b/>
          <w:spacing w:val="6"/>
          <w:kern w:val="0"/>
          <w:sz w:val="32"/>
          <w:u w:val="single"/>
          <w:fitText w:val="1926" w:id="-890083328"/>
        </w:rPr>
        <w:t>F</w:t>
      </w:r>
      <w:r w:rsidRPr="00BE7590">
        <w:rPr>
          <w:b/>
          <w:sz w:val="32"/>
          <w:u w:val="single"/>
        </w:rPr>
        <w:t xml:space="preserve">    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6A648155" w14:textId="05BADCF2" w:rsidR="00597BFA" w:rsidRDefault="00597BFA" w:rsidP="00597BFA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作业内容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>数值实验报告</w:t>
      </w:r>
      <w:r w:rsidRPr="00BE7590">
        <w:rPr>
          <w:b/>
          <w:sz w:val="32"/>
          <w:u w:val="single"/>
        </w:rPr>
        <w:t xml:space="preserve">    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0809BCC7" w14:textId="5A3D88ED" w:rsidR="00366181" w:rsidRDefault="00366181" w:rsidP="00366181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开课学期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2025</w:t>
      </w:r>
      <w:r>
        <w:rPr>
          <w:rFonts w:hint="eastAsia"/>
          <w:b/>
          <w:sz w:val="32"/>
          <w:u w:val="single"/>
        </w:rPr>
        <w:t>秋</w:t>
      </w:r>
      <w:r w:rsidRPr="00BE7590">
        <w:rPr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</w:t>
      </w:r>
      <w:r w:rsidRPr="00366181">
        <w:rPr>
          <w:b/>
          <w:w w:val="150"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 w:rsidRPr="00BE7590">
        <w:rPr>
          <w:b/>
          <w:sz w:val="32"/>
          <w:u w:val="single"/>
        </w:rPr>
        <w:t xml:space="preserve">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2CC27CF0" w14:textId="293B1266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</w:t>
      </w:r>
      <w:r w:rsidR="00CF7147">
        <w:rPr>
          <w:rFonts w:hint="eastAsia"/>
          <w:b/>
          <w:sz w:val="32"/>
          <w:u w:val="single"/>
        </w:rPr>
        <w:t>计算机科学与技术</w:t>
      </w:r>
      <w:r w:rsidRPr="00BE7590">
        <w:rPr>
          <w:b/>
          <w:sz w:val="32"/>
          <w:u w:val="single"/>
        </w:rPr>
        <w:t xml:space="preserve"> 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3C3FBB9C" w14:textId="72CC7896" w:rsidR="002E4312" w:rsidRPr="00BE7590" w:rsidRDefault="00C228BB" w:rsidP="00BE759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姓</w:t>
      </w:r>
      <w:r w:rsidR="002E4312" w:rsidRPr="00BE7590"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</w:t>
      </w:r>
      <w:r w:rsidR="00CF7147">
        <w:rPr>
          <w:rFonts w:hint="eastAsia"/>
          <w:b/>
          <w:sz w:val="32"/>
          <w:u w:val="single"/>
        </w:rPr>
        <w:t xml:space="preserve">    </w:t>
      </w:r>
      <w:r w:rsidR="00CF7147">
        <w:rPr>
          <w:rFonts w:hint="eastAsia"/>
          <w:b/>
          <w:sz w:val="32"/>
          <w:u w:val="single"/>
        </w:rPr>
        <w:t>刘宇轩</w:t>
      </w:r>
      <w:r w:rsidR="002E4312" w:rsidRPr="00BE7590">
        <w:rPr>
          <w:b/>
          <w:sz w:val="32"/>
          <w:u w:val="single"/>
        </w:rPr>
        <w:t xml:space="preserve">       </w:t>
      </w:r>
      <w:r w:rsidR="00CF7147">
        <w:rPr>
          <w:rFonts w:hint="eastAsia"/>
          <w:b/>
          <w:sz w:val="32"/>
          <w:u w:val="single"/>
        </w:rPr>
        <w:t xml:space="preserve"> </w:t>
      </w:r>
    </w:p>
    <w:p w14:paraId="740D20E4" w14:textId="19627FC5" w:rsidR="002E4312" w:rsidRPr="00BE7590" w:rsidRDefault="002E4312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="00CF7147">
        <w:rPr>
          <w:rFonts w:hint="eastAsia"/>
          <w:b/>
          <w:sz w:val="32"/>
          <w:u w:val="single"/>
        </w:rPr>
        <w:t>2023112455</w:t>
      </w:r>
      <w:r w:rsidRPr="00BE7590">
        <w:rPr>
          <w:b/>
          <w:sz w:val="32"/>
          <w:u w:val="single"/>
        </w:rPr>
        <w:t xml:space="preserve">        </w:t>
      </w:r>
    </w:p>
    <w:p w14:paraId="29EB4A61" w14:textId="37751ADB" w:rsidR="00A53D60" w:rsidRDefault="00A53D60" w:rsidP="004E4B35">
      <w:pPr>
        <w:spacing w:before="60" w:after="60"/>
        <w:ind w:firstLineChars="0" w:firstLine="0"/>
        <w:rPr>
          <w:color w:val="000000"/>
        </w:rPr>
      </w:pPr>
    </w:p>
    <w:p w14:paraId="2294214C" w14:textId="77777777" w:rsidR="00A53D60" w:rsidRDefault="00A53D60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3DCB3320" w14:textId="76CC563B" w:rsidR="00597BFA" w:rsidRDefault="00A53D60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一、实验题目</w:t>
      </w:r>
    </w:p>
    <w:p w14:paraId="7BBB023B" w14:textId="0B87B421" w:rsidR="00A53D60" w:rsidRDefault="00A53D60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7015FC33" wp14:editId="6B668F21">
            <wp:extent cx="5904230" cy="2715895"/>
            <wp:effectExtent l="0" t="0" r="1270" b="8255"/>
            <wp:docPr id="163041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2BE5" w14:textId="50B18A6C" w:rsidR="009B1522" w:rsidRDefault="00A53D60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二、数学原理</w:t>
      </w:r>
    </w:p>
    <w:p w14:paraId="461827ED" w14:textId="77777777" w:rsidR="009B1522" w:rsidRDefault="009B1522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50B8DD6B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三、实验代码</w:t>
      </w:r>
    </w:p>
    <w:p w14:paraId="5F1326D7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问题</w:t>
      </w:r>
      <w:r>
        <w:rPr>
          <w:rFonts w:hint="eastAsia"/>
          <w:color w:val="000000"/>
        </w:rPr>
        <w:t>1</w:t>
      </w:r>
    </w:p>
    <w:p w14:paraId="7CC5DF31" w14:textId="77777777" w:rsidR="009B1522" w:rsidRDefault="009B1522" w:rsidP="009B1522">
      <w:pPr>
        <w:spacing w:before="60" w:after="60"/>
        <w:ind w:firstLineChars="0" w:firstLine="0"/>
        <w:rPr>
          <w:rFonts w:hint="eastAsia"/>
          <w:color w:val="000000"/>
        </w:rPr>
      </w:pPr>
      <w:r>
        <w:rPr>
          <w:rFonts w:hint="eastAsia"/>
          <w:color w:val="000000"/>
        </w:rPr>
        <w:t>代码：</w:t>
      </w:r>
    </w:p>
    <w:p w14:paraId="4E1059E1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import </w:t>
      </w:r>
      <w:proofErr w:type="spellStart"/>
      <w:r w:rsidRPr="004E53D3">
        <w:rPr>
          <w:color w:val="000000"/>
        </w:rPr>
        <w:t>numpy</w:t>
      </w:r>
      <w:proofErr w:type="spellEnd"/>
      <w:r w:rsidRPr="004E53D3">
        <w:rPr>
          <w:color w:val="000000"/>
        </w:rPr>
        <w:t xml:space="preserve"> as np</w:t>
      </w:r>
    </w:p>
    <w:p w14:paraId="6454E8F9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from </w:t>
      </w:r>
      <w:proofErr w:type="spellStart"/>
      <w:r w:rsidRPr="004E53D3">
        <w:rPr>
          <w:color w:val="000000"/>
        </w:rPr>
        <w:t>numpy</w:t>
      </w:r>
      <w:proofErr w:type="spellEnd"/>
      <w:r w:rsidRPr="004E53D3">
        <w:rPr>
          <w:color w:val="000000"/>
        </w:rPr>
        <w:t xml:space="preserve"> import log</w:t>
      </w:r>
    </w:p>
    <w:p w14:paraId="287A894D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7FF21793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def f(x):</w:t>
      </w:r>
    </w:p>
    <w:p w14:paraId="057F62FC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return log(x)-1</w:t>
      </w:r>
    </w:p>
    <w:p w14:paraId="03050556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72AA7906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def </w:t>
      </w:r>
      <w:proofErr w:type="spellStart"/>
      <w:r w:rsidRPr="004E53D3">
        <w:rPr>
          <w:color w:val="000000"/>
        </w:rPr>
        <w:t>bisection_method</w:t>
      </w:r>
      <w:proofErr w:type="spellEnd"/>
      <w:r w:rsidRPr="004E53D3">
        <w:rPr>
          <w:color w:val="000000"/>
        </w:rPr>
        <w:t>(</w:t>
      </w:r>
      <w:proofErr w:type="spellStart"/>
      <w:proofErr w:type="gramStart"/>
      <w:r w:rsidRPr="004E53D3">
        <w:rPr>
          <w:color w:val="000000"/>
        </w:rPr>
        <w:t>a,b</w:t>
      </w:r>
      <w:proofErr w:type="gramEnd"/>
      <w:r w:rsidRPr="004E53D3">
        <w:rPr>
          <w:color w:val="000000"/>
        </w:rPr>
        <w:t>,tol</w:t>
      </w:r>
      <w:proofErr w:type="spellEnd"/>
      <w:r w:rsidRPr="004E53D3">
        <w:rPr>
          <w:color w:val="000000"/>
        </w:rPr>
        <w:t>):</w:t>
      </w:r>
    </w:p>
    <w:p w14:paraId="10F1D1A6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if f(a)*f(b)&gt;=0:</w:t>
      </w:r>
    </w:p>
    <w:p w14:paraId="28047817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</w:t>
      </w:r>
      <w:proofErr w:type="gramStart"/>
      <w:r w:rsidRPr="004E53D3">
        <w:rPr>
          <w:color w:val="000000"/>
        </w:rPr>
        <w:t>print(</w:t>
      </w:r>
      <w:proofErr w:type="gramEnd"/>
      <w:r w:rsidRPr="004E53D3">
        <w:rPr>
          <w:color w:val="000000"/>
        </w:rPr>
        <w:t>"No root in the interval")</w:t>
      </w:r>
    </w:p>
    <w:p w14:paraId="4E7FD954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return None</w:t>
      </w:r>
    </w:p>
    <w:p w14:paraId="19C15697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while (b-a)/2&gt;</w:t>
      </w:r>
      <w:proofErr w:type="spellStart"/>
      <w:r w:rsidRPr="004E53D3">
        <w:rPr>
          <w:color w:val="000000"/>
        </w:rPr>
        <w:t>tol</w:t>
      </w:r>
      <w:proofErr w:type="spellEnd"/>
      <w:r w:rsidRPr="004E53D3">
        <w:rPr>
          <w:color w:val="000000"/>
        </w:rPr>
        <w:t>:</w:t>
      </w:r>
    </w:p>
    <w:p w14:paraId="2923A7FD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c=(</w:t>
      </w:r>
      <w:proofErr w:type="spellStart"/>
      <w:r w:rsidRPr="004E53D3">
        <w:rPr>
          <w:color w:val="000000"/>
        </w:rPr>
        <w:t>a+b</w:t>
      </w:r>
      <w:proofErr w:type="spellEnd"/>
      <w:r w:rsidRPr="004E53D3">
        <w:rPr>
          <w:color w:val="000000"/>
        </w:rPr>
        <w:t>)/2</w:t>
      </w:r>
    </w:p>
    <w:p w14:paraId="57F0532D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if f(c)==0:</w:t>
      </w:r>
    </w:p>
    <w:p w14:paraId="39B3BD04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    return c</w:t>
      </w:r>
    </w:p>
    <w:p w14:paraId="3F6709DC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</w:t>
      </w:r>
      <w:proofErr w:type="spellStart"/>
      <w:r w:rsidRPr="004E53D3">
        <w:rPr>
          <w:color w:val="000000"/>
        </w:rPr>
        <w:t>elif</w:t>
      </w:r>
      <w:proofErr w:type="spellEnd"/>
      <w:r w:rsidRPr="004E53D3">
        <w:rPr>
          <w:color w:val="000000"/>
        </w:rPr>
        <w:t xml:space="preserve"> f(a)*f(c)&lt;0:</w:t>
      </w:r>
    </w:p>
    <w:p w14:paraId="6EF21ABB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    b=c</w:t>
      </w:r>
    </w:p>
    <w:p w14:paraId="58F861A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else:</w:t>
      </w:r>
    </w:p>
    <w:p w14:paraId="4BC74F42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        a=c</w:t>
      </w:r>
    </w:p>
    <w:p w14:paraId="38388007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    return (</w:t>
      </w:r>
      <w:proofErr w:type="spellStart"/>
      <w:r w:rsidRPr="004E53D3">
        <w:rPr>
          <w:color w:val="000000"/>
        </w:rPr>
        <w:t>a+b</w:t>
      </w:r>
      <w:proofErr w:type="spellEnd"/>
      <w:r w:rsidRPr="004E53D3">
        <w:rPr>
          <w:color w:val="000000"/>
        </w:rPr>
        <w:t>)/2</w:t>
      </w:r>
    </w:p>
    <w:p w14:paraId="6A94595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583465C6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print(</w:t>
      </w:r>
      <w:proofErr w:type="spellStart"/>
      <w:r w:rsidRPr="004E53D3">
        <w:rPr>
          <w:color w:val="000000"/>
        </w:rPr>
        <w:t>bisection_method</w:t>
      </w:r>
      <w:proofErr w:type="spellEnd"/>
      <w:r w:rsidRPr="004E53D3">
        <w:rPr>
          <w:color w:val="000000"/>
        </w:rPr>
        <w:t>(2,3,0.5*1e-6))</w:t>
      </w:r>
    </w:p>
    <w:p w14:paraId="6D3150D7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17F7483C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结果：</w:t>
      </w:r>
      <w:r w:rsidRPr="004E53D3">
        <w:rPr>
          <w:color w:val="000000"/>
        </w:rPr>
        <w:t>2.7182822227478027</w:t>
      </w:r>
    </w:p>
    <w:p w14:paraId="049AF0A7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470EFBC0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问题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：</w:t>
      </w:r>
    </w:p>
    <w:p w14:paraId="24DCE0B9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代码：</w:t>
      </w:r>
    </w:p>
    <w:p w14:paraId="48A5E93B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i/>
          <w:iCs/>
          <w:color w:val="000000"/>
        </w:rPr>
        <w:t>import</w:t>
      </w:r>
      <w:r w:rsidRPr="004E53D3">
        <w:rPr>
          <w:color w:val="000000"/>
        </w:rPr>
        <w:t xml:space="preserve"> </w:t>
      </w:r>
      <w:proofErr w:type="spellStart"/>
      <w:r w:rsidRPr="004E53D3">
        <w:rPr>
          <w:color w:val="000000"/>
        </w:rPr>
        <w:t>numpy</w:t>
      </w:r>
      <w:proofErr w:type="spellEnd"/>
      <w:r w:rsidRPr="004E53D3">
        <w:rPr>
          <w:color w:val="000000"/>
        </w:rPr>
        <w:t xml:space="preserve"> </w:t>
      </w:r>
      <w:r w:rsidRPr="004E53D3">
        <w:rPr>
          <w:i/>
          <w:iCs/>
          <w:color w:val="000000"/>
        </w:rPr>
        <w:t>as</w:t>
      </w:r>
      <w:r w:rsidRPr="004E53D3">
        <w:rPr>
          <w:color w:val="000000"/>
        </w:rPr>
        <w:t xml:space="preserve"> np</w:t>
      </w:r>
    </w:p>
    <w:p w14:paraId="1FF155FA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i/>
          <w:iCs/>
          <w:color w:val="000000"/>
        </w:rPr>
        <w:t>from</w:t>
      </w:r>
      <w:r w:rsidRPr="004E53D3">
        <w:rPr>
          <w:color w:val="000000"/>
        </w:rPr>
        <w:t xml:space="preserve"> </w:t>
      </w:r>
      <w:proofErr w:type="spellStart"/>
      <w:r w:rsidRPr="004E53D3">
        <w:rPr>
          <w:color w:val="000000"/>
        </w:rPr>
        <w:t>numpy</w:t>
      </w:r>
      <w:proofErr w:type="spellEnd"/>
      <w:r w:rsidRPr="004E53D3">
        <w:rPr>
          <w:color w:val="000000"/>
        </w:rPr>
        <w:t xml:space="preserve"> </w:t>
      </w:r>
      <w:r w:rsidRPr="004E53D3">
        <w:rPr>
          <w:i/>
          <w:iCs/>
          <w:color w:val="000000"/>
        </w:rPr>
        <w:t>import</w:t>
      </w:r>
      <w:r w:rsidRPr="004E53D3">
        <w:rPr>
          <w:color w:val="000000"/>
        </w:rPr>
        <w:t xml:space="preserve"> log</w:t>
      </w:r>
    </w:p>
    <w:p w14:paraId="087C0D9F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1A235046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def f(</w:t>
      </w:r>
      <w:r w:rsidRPr="004E53D3">
        <w:rPr>
          <w:i/>
          <w:iCs/>
          <w:color w:val="000000"/>
        </w:rPr>
        <w:t>x</w:t>
      </w:r>
      <w:r w:rsidRPr="004E53D3">
        <w:rPr>
          <w:color w:val="000000"/>
        </w:rPr>
        <w:t>):</w:t>
      </w:r>
    </w:p>
    <w:p w14:paraId="57CB5A2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    </w:t>
      </w:r>
      <w:r w:rsidRPr="004E53D3">
        <w:rPr>
          <w:i/>
          <w:iCs/>
          <w:color w:val="000000"/>
        </w:rPr>
        <w:t>return</w:t>
      </w:r>
      <w:r w:rsidRPr="004E53D3">
        <w:rPr>
          <w:color w:val="000000"/>
        </w:rPr>
        <w:t xml:space="preserve"> log(</w:t>
      </w:r>
      <w:r w:rsidRPr="004E53D3">
        <w:rPr>
          <w:i/>
          <w:iCs/>
          <w:color w:val="000000"/>
        </w:rPr>
        <w:t>x</w:t>
      </w:r>
      <w:r w:rsidRPr="004E53D3">
        <w:rPr>
          <w:color w:val="000000"/>
        </w:rPr>
        <w:t>)-1;</w:t>
      </w:r>
    </w:p>
    <w:p w14:paraId="2F4E8A5F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731F302E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def </w:t>
      </w:r>
      <w:proofErr w:type="spellStart"/>
      <w:r w:rsidRPr="004E53D3">
        <w:rPr>
          <w:color w:val="000000"/>
        </w:rPr>
        <w:t>f_prime</w:t>
      </w:r>
      <w:proofErr w:type="spellEnd"/>
      <w:r w:rsidRPr="004E53D3">
        <w:rPr>
          <w:color w:val="000000"/>
        </w:rPr>
        <w:t>(</w:t>
      </w:r>
      <w:r w:rsidRPr="004E53D3">
        <w:rPr>
          <w:i/>
          <w:iCs/>
          <w:color w:val="000000"/>
        </w:rPr>
        <w:t>x</w:t>
      </w:r>
      <w:r w:rsidRPr="004E53D3">
        <w:rPr>
          <w:color w:val="000000"/>
        </w:rPr>
        <w:t>):</w:t>
      </w:r>
    </w:p>
    <w:p w14:paraId="0E88547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    </w:t>
      </w:r>
      <w:r w:rsidRPr="004E53D3">
        <w:rPr>
          <w:i/>
          <w:iCs/>
          <w:color w:val="000000"/>
        </w:rPr>
        <w:t>return</w:t>
      </w:r>
      <w:r w:rsidRPr="004E53D3">
        <w:rPr>
          <w:color w:val="000000"/>
        </w:rPr>
        <w:t xml:space="preserve"> 1/</w:t>
      </w:r>
      <w:r w:rsidRPr="004E53D3">
        <w:rPr>
          <w:i/>
          <w:iCs/>
          <w:color w:val="000000"/>
        </w:rPr>
        <w:t>x</w:t>
      </w:r>
      <w:r w:rsidRPr="004E53D3">
        <w:rPr>
          <w:color w:val="000000"/>
        </w:rPr>
        <w:t>;</w:t>
      </w:r>
    </w:p>
    <w:p w14:paraId="1F1D278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3C825F21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def </w:t>
      </w:r>
      <w:proofErr w:type="spellStart"/>
      <w:r w:rsidRPr="004E53D3">
        <w:rPr>
          <w:color w:val="000000"/>
        </w:rPr>
        <w:t>newton_method</w:t>
      </w:r>
      <w:proofErr w:type="spellEnd"/>
      <w:r w:rsidRPr="004E53D3">
        <w:rPr>
          <w:color w:val="000000"/>
        </w:rPr>
        <w:t>(</w:t>
      </w:r>
      <w:r w:rsidRPr="004E53D3">
        <w:rPr>
          <w:i/>
          <w:iCs/>
          <w:color w:val="000000"/>
        </w:rPr>
        <w:t>x</w:t>
      </w:r>
      <w:proofErr w:type="gramStart"/>
      <w:r w:rsidRPr="004E53D3">
        <w:rPr>
          <w:i/>
          <w:iCs/>
          <w:color w:val="000000"/>
        </w:rPr>
        <w:t>0</w:t>
      </w:r>
      <w:r w:rsidRPr="004E53D3">
        <w:rPr>
          <w:color w:val="000000"/>
        </w:rPr>
        <w:t>,</w:t>
      </w:r>
      <w:r w:rsidRPr="004E53D3">
        <w:rPr>
          <w:i/>
          <w:iCs/>
          <w:color w:val="000000"/>
        </w:rPr>
        <w:t>tol</w:t>
      </w:r>
      <w:proofErr w:type="gramEnd"/>
      <w:r w:rsidRPr="004E53D3">
        <w:rPr>
          <w:color w:val="000000"/>
        </w:rPr>
        <w:t>):</w:t>
      </w:r>
    </w:p>
    <w:p w14:paraId="70883CD8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    x=</w:t>
      </w:r>
      <w:r w:rsidRPr="004E53D3">
        <w:rPr>
          <w:i/>
          <w:iCs/>
          <w:color w:val="000000"/>
        </w:rPr>
        <w:t>x0</w:t>
      </w:r>
    </w:p>
    <w:p w14:paraId="35930BBA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    </w:t>
      </w:r>
      <w:r w:rsidRPr="004E53D3">
        <w:rPr>
          <w:i/>
          <w:iCs/>
          <w:color w:val="000000"/>
        </w:rPr>
        <w:t>while</w:t>
      </w:r>
      <w:r w:rsidRPr="004E53D3">
        <w:rPr>
          <w:color w:val="000000"/>
        </w:rPr>
        <w:t xml:space="preserve"> abs(f(x))&gt;</w:t>
      </w:r>
      <w:proofErr w:type="spellStart"/>
      <w:r w:rsidRPr="004E53D3">
        <w:rPr>
          <w:i/>
          <w:iCs/>
          <w:color w:val="000000"/>
        </w:rPr>
        <w:t>tol</w:t>
      </w:r>
      <w:proofErr w:type="spellEnd"/>
      <w:r w:rsidRPr="004E53D3">
        <w:rPr>
          <w:color w:val="000000"/>
        </w:rPr>
        <w:t>:</w:t>
      </w:r>
    </w:p>
    <w:p w14:paraId="6535AFB7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        x = x - f(x)/</w:t>
      </w:r>
      <w:proofErr w:type="spellStart"/>
      <w:r w:rsidRPr="004E53D3">
        <w:rPr>
          <w:color w:val="000000"/>
        </w:rPr>
        <w:t>f_prime</w:t>
      </w:r>
      <w:proofErr w:type="spellEnd"/>
      <w:r w:rsidRPr="004E53D3">
        <w:rPr>
          <w:color w:val="000000"/>
        </w:rPr>
        <w:t>(x)</w:t>
      </w:r>
    </w:p>
    <w:p w14:paraId="57A2F4D1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 xml:space="preserve">    </w:t>
      </w:r>
      <w:r w:rsidRPr="004E53D3">
        <w:rPr>
          <w:i/>
          <w:iCs/>
          <w:color w:val="000000"/>
        </w:rPr>
        <w:t>return</w:t>
      </w:r>
      <w:r w:rsidRPr="004E53D3">
        <w:rPr>
          <w:color w:val="000000"/>
        </w:rPr>
        <w:t xml:space="preserve"> x</w:t>
      </w:r>
    </w:p>
    <w:p w14:paraId="2196E100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34428622" w14:textId="77777777" w:rsidR="009B1522" w:rsidRPr="004E53D3" w:rsidRDefault="009B1522" w:rsidP="009B1522">
      <w:pPr>
        <w:spacing w:before="60" w:after="60"/>
        <w:ind w:firstLineChars="0" w:firstLine="0"/>
        <w:rPr>
          <w:color w:val="000000"/>
        </w:rPr>
      </w:pPr>
      <w:r w:rsidRPr="004E53D3">
        <w:rPr>
          <w:color w:val="000000"/>
        </w:rPr>
        <w:t>print(</w:t>
      </w:r>
      <w:proofErr w:type="spellStart"/>
      <w:r w:rsidRPr="004E53D3">
        <w:rPr>
          <w:color w:val="000000"/>
        </w:rPr>
        <w:t>newton_</w:t>
      </w:r>
      <w:proofErr w:type="gramStart"/>
      <w:r w:rsidRPr="004E53D3">
        <w:rPr>
          <w:color w:val="000000"/>
        </w:rPr>
        <w:t>method</w:t>
      </w:r>
      <w:proofErr w:type="spellEnd"/>
      <w:r w:rsidRPr="004E53D3">
        <w:rPr>
          <w:color w:val="000000"/>
        </w:rPr>
        <w:t>(</w:t>
      </w:r>
      <w:proofErr w:type="gramEnd"/>
      <w:r w:rsidRPr="004E53D3">
        <w:rPr>
          <w:color w:val="000000"/>
        </w:rPr>
        <w:t>1.5,0.5*1e-6))</w:t>
      </w:r>
    </w:p>
    <w:p w14:paraId="7720849D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358C7911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结果：</w:t>
      </w:r>
      <w:r w:rsidRPr="004E53D3">
        <w:rPr>
          <w:color w:val="000000"/>
        </w:rPr>
        <w:t>2.718281827366902</w:t>
      </w:r>
    </w:p>
    <w:p w14:paraId="690D48BB" w14:textId="77777777" w:rsidR="009B1522" w:rsidRDefault="009B1522" w:rsidP="009B1522">
      <w:pPr>
        <w:spacing w:before="60" w:after="60"/>
        <w:ind w:firstLineChars="0" w:firstLine="0"/>
        <w:rPr>
          <w:color w:val="000000"/>
        </w:rPr>
      </w:pPr>
    </w:p>
    <w:p w14:paraId="0AB1D334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问题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：</w:t>
      </w:r>
    </w:p>
    <w:p w14:paraId="63002CB5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代码：</w:t>
      </w:r>
    </w:p>
    <w:p w14:paraId="18C00C26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i/>
          <w:iCs/>
          <w:color w:val="000000"/>
        </w:rPr>
        <w:t>import</w:t>
      </w:r>
      <w:r w:rsidRPr="00857F67">
        <w:rPr>
          <w:color w:val="000000"/>
        </w:rPr>
        <w:t xml:space="preserve"> </w:t>
      </w:r>
      <w:proofErr w:type="spellStart"/>
      <w:r w:rsidRPr="00857F67">
        <w:rPr>
          <w:color w:val="000000"/>
        </w:rPr>
        <w:t>numpy</w:t>
      </w:r>
      <w:proofErr w:type="spellEnd"/>
      <w:r w:rsidRPr="00857F67">
        <w:rPr>
          <w:color w:val="000000"/>
        </w:rPr>
        <w:t xml:space="preserve"> </w:t>
      </w:r>
      <w:r w:rsidRPr="00857F67">
        <w:rPr>
          <w:i/>
          <w:iCs/>
          <w:color w:val="000000"/>
        </w:rPr>
        <w:t>as</w:t>
      </w:r>
      <w:r w:rsidRPr="00857F67">
        <w:rPr>
          <w:color w:val="000000"/>
        </w:rPr>
        <w:t xml:space="preserve"> np</w:t>
      </w:r>
    </w:p>
    <w:p w14:paraId="1A9ED2F7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5A101A4E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def f0(</w:t>
      </w:r>
      <w:r w:rsidRPr="00857F67">
        <w:rPr>
          <w:i/>
          <w:iCs/>
          <w:color w:val="000000"/>
        </w:rPr>
        <w:t>x</w:t>
      </w:r>
      <w:r w:rsidRPr="00857F67">
        <w:rPr>
          <w:color w:val="000000"/>
        </w:rPr>
        <w:t>):</w:t>
      </w:r>
    </w:p>
    <w:p w14:paraId="36CE149A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 xml:space="preserve">    </w:t>
      </w:r>
      <w:r w:rsidRPr="00857F67">
        <w:rPr>
          <w:i/>
          <w:iCs/>
          <w:color w:val="000000"/>
        </w:rPr>
        <w:t>return</w:t>
      </w:r>
      <w:r w:rsidRPr="00857F67">
        <w:rPr>
          <w:color w:val="000000"/>
        </w:rPr>
        <w:t xml:space="preserve"> </w:t>
      </w:r>
      <w:proofErr w:type="spellStart"/>
      <w:r w:rsidRPr="00857F67">
        <w:rPr>
          <w:color w:val="000000"/>
        </w:rPr>
        <w:t>np.sin</w:t>
      </w:r>
      <w:proofErr w:type="spellEnd"/>
      <w:r w:rsidRPr="00857F67">
        <w:rPr>
          <w:color w:val="000000"/>
        </w:rPr>
        <w:t>(</w:t>
      </w:r>
      <w:r w:rsidRPr="00857F67">
        <w:rPr>
          <w:i/>
          <w:iCs/>
          <w:color w:val="000000"/>
        </w:rPr>
        <w:t>x</w:t>
      </w:r>
      <w:r w:rsidRPr="00857F67">
        <w:rPr>
          <w:color w:val="000000"/>
        </w:rPr>
        <w:t>)+(</w:t>
      </w:r>
      <w:r w:rsidRPr="00857F67">
        <w:rPr>
          <w:i/>
          <w:iCs/>
          <w:color w:val="000000"/>
        </w:rPr>
        <w:t>x</w:t>
      </w:r>
      <w:r w:rsidRPr="00857F67">
        <w:rPr>
          <w:color w:val="000000"/>
        </w:rPr>
        <w:t>-</w:t>
      </w:r>
      <w:proofErr w:type="spellStart"/>
      <w:r w:rsidRPr="00857F67">
        <w:rPr>
          <w:color w:val="000000"/>
        </w:rPr>
        <w:t>np.pi</w:t>
      </w:r>
      <w:proofErr w:type="spellEnd"/>
      <w:r w:rsidRPr="00857F67">
        <w:rPr>
          <w:color w:val="000000"/>
        </w:rPr>
        <w:t>)</w:t>
      </w:r>
    </w:p>
    <w:p w14:paraId="1AF931DD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64FA9D8F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def f1(</w:t>
      </w:r>
      <w:r w:rsidRPr="00857F67">
        <w:rPr>
          <w:i/>
          <w:iCs/>
          <w:color w:val="000000"/>
        </w:rPr>
        <w:t>x</w:t>
      </w:r>
      <w:r w:rsidRPr="00857F67">
        <w:rPr>
          <w:color w:val="000000"/>
        </w:rPr>
        <w:t>):</w:t>
      </w:r>
    </w:p>
    <w:p w14:paraId="7D7B7294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 xml:space="preserve">    </w:t>
      </w:r>
      <w:r w:rsidRPr="00857F67">
        <w:rPr>
          <w:i/>
          <w:iCs/>
          <w:color w:val="000000"/>
        </w:rPr>
        <w:t>return</w:t>
      </w:r>
      <w:r w:rsidRPr="00857F67">
        <w:rPr>
          <w:color w:val="000000"/>
        </w:rPr>
        <w:t xml:space="preserve"> </w:t>
      </w:r>
      <w:proofErr w:type="spellStart"/>
      <w:r w:rsidRPr="00857F67">
        <w:rPr>
          <w:color w:val="000000"/>
        </w:rPr>
        <w:t>np.cos</w:t>
      </w:r>
      <w:proofErr w:type="spellEnd"/>
      <w:r w:rsidRPr="00857F67">
        <w:rPr>
          <w:color w:val="000000"/>
        </w:rPr>
        <w:t>(</w:t>
      </w:r>
      <w:r w:rsidRPr="00857F67">
        <w:rPr>
          <w:i/>
          <w:iCs/>
          <w:color w:val="000000"/>
        </w:rPr>
        <w:t>x</w:t>
      </w:r>
      <w:r w:rsidRPr="00857F67">
        <w:rPr>
          <w:color w:val="000000"/>
        </w:rPr>
        <w:t>)+1</w:t>
      </w:r>
    </w:p>
    <w:p w14:paraId="03E78CBC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650EAA3D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x=3.5</w:t>
      </w:r>
    </w:p>
    <w:p w14:paraId="7EA5CADC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k=1</w:t>
      </w:r>
    </w:p>
    <w:p w14:paraId="39645EEC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5A9A4718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y=x-k*f0(x)/f1(x)</w:t>
      </w:r>
    </w:p>
    <w:p w14:paraId="6BA648DF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z=y-k*f0(y)/f1(y)</w:t>
      </w:r>
    </w:p>
    <w:p w14:paraId="65467517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5B06EAB7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857F67">
        <w:rPr>
          <w:color w:val="000000"/>
        </w:rPr>
        <w:t>print(</w:t>
      </w:r>
      <w:proofErr w:type="gramEnd"/>
      <w:r w:rsidRPr="00857F67">
        <w:rPr>
          <w:color w:val="000000"/>
        </w:rPr>
        <w:t>"Initial step =</w:t>
      </w:r>
      <w:proofErr w:type="gramStart"/>
      <w:r w:rsidRPr="00857F67">
        <w:rPr>
          <w:color w:val="000000"/>
        </w:rPr>
        <w:t>",x</w:t>
      </w:r>
      <w:proofErr w:type="gramEnd"/>
      <w:r w:rsidRPr="00857F67">
        <w:rPr>
          <w:color w:val="000000"/>
        </w:rPr>
        <w:t>)</w:t>
      </w:r>
    </w:p>
    <w:p w14:paraId="336755E2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857F67">
        <w:rPr>
          <w:color w:val="000000"/>
        </w:rPr>
        <w:t>print(</w:t>
      </w:r>
      <w:proofErr w:type="gramEnd"/>
      <w:r w:rsidRPr="00857F67">
        <w:rPr>
          <w:color w:val="000000"/>
        </w:rPr>
        <w:t>"First step =", y)</w:t>
      </w:r>
    </w:p>
    <w:p w14:paraId="1E568C0E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857F67">
        <w:rPr>
          <w:color w:val="000000"/>
        </w:rPr>
        <w:t>print(</w:t>
      </w:r>
      <w:proofErr w:type="gramEnd"/>
      <w:r w:rsidRPr="00857F67">
        <w:rPr>
          <w:color w:val="000000"/>
        </w:rPr>
        <w:t>"Second step =</w:t>
      </w:r>
      <w:proofErr w:type="gramStart"/>
      <w:r w:rsidRPr="00857F67">
        <w:rPr>
          <w:color w:val="000000"/>
        </w:rPr>
        <w:t>",z</w:t>
      </w:r>
      <w:proofErr w:type="gramEnd"/>
      <w:r w:rsidRPr="00857F67">
        <w:rPr>
          <w:color w:val="000000"/>
        </w:rPr>
        <w:t>)</w:t>
      </w:r>
    </w:p>
    <w:p w14:paraId="7947BD77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503C69E7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theta= (x*z - y**2) / (z-2*</w:t>
      </w:r>
      <w:proofErr w:type="spellStart"/>
      <w:r w:rsidRPr="00857F67">
        <w:rPr>
          <w:color w:val="000000"/>
        </w:rPr>
        <w:t>y+x</w:t>
      </w:r>
      <w:proofErr w:type="spellEnd"/>
      <w:r w:rsidRPr="00857F67">
        <w:rPr>
          <w:color w:val="000000"/>
        </w:rPr>
        <w:t>)</w:t>
      </w:r>
    </w:p>
    <w:p w14:paraId="38B79D82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lastRenderedPageBreak/>
        <w:t>r = (theta - y)/(z-y)</w:t>
      </w:r>
    </w:p>
    <w:p w14:paraId="77224EDA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7A37FE19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857F67">
        <w:rPr>
          <w:color w:val="000000"/>
        </w:rPr>
        <w:t>print("r=</w:t>
      </w:r>
      <w:proofErr w:type="gramStart"/>
      <w:r w:rsidRPr="00857F67">
        <w:rPr>
          <w:color w:val="000000"/>
        </w:rPr>
        <w:t>",r</w:t>
      </w:r>
      <w:proofErr w:type="gramEnd"/>
      <w:r w:rsidRPr="00857F67">
        <w:rPr>
          <w:color w:val="000000"/>
        </w:rPr>
        <w:t>)</w:t>
      </w:r>
    </w:p>
    <w:p w14:paraId="511BFD7E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输出结果：</w:t>
      </w:r>
    </w:p>
    <w:p w14:paraId="39D8A0B8" w14:textId="77777777" w:rsidR="00842E1E" w:rsidRPr="000D2D30" w:rsidRDefault="00842E1E" w:rsidP="00842E1E">
      <w:pPr>
        <w:spacing w:before="60" w:after="60"/>
        <w:ind w:firstLineChars="0" w:firstLine="0"/>
        <w:rPr>
          <w:color w:val="000000"/>
        </w:rPr>
      </w:pPr>
      <w:r w:rsidRPr="000D2D30">
        <w:rPr>
          <w:color w:val="000000"/>
        </w:rPr>
        <w:t xml:space="preserve">(d2l) PS C:\Users\86159\Desktop\Num_Analysis\Code_of_lab_1&gt; </w:t>
      </w:r>
      <w:proofErr w:type="gramStart"/>
      <w:r w:rsidRPr="000D2D30">
        <w:rPr>
          <w:color w:val="000000"/>
        </w:rPr>
        <w:t>python .</w:t>
      </w:r>
      <w:proofErr w:type="gramEnd"/>
      <w:r w:rsidRPr="000D2D30">
        <w:rPr>
          <w:color w:val="000000"/>
        </w:rPr>
        <w:t>\prob_3.py</w:t>
      </w:r>
    </w:p>
    <w:p w14:paraId="469A736F" w14:textId="77777777" w:rsidR="00842E1E" w:rsidRPr="000D2D30" w:rsidRDefault="00842E1E" w:rsidP="00842E1E">
      <w:pPr>
        <w:spacing w:before="60" w:after="60"/>
        <w:ind w:firstLineChars="0" w:firstLine="0"/>
        <w:rPr>
          <w:color w:val="000000"/>
        </w:rPr>
      </w:pPr>
      <w:r w:rsidRPr="000D2D30">
        <w:rPr>
          <w:color w:val="000000"/>
        </w:rPr>
        <w:t>Initial step = 3.5</w:t>
      </w:r>
    </w:p>
    <w:p w14:paraId="2E4B32D5" w14:textId="77777777" w:rsidR="00842E1E" w:rsidRPr="000D2D30" w:rsidRDefault="00842E1E" w:rsidP="00842E1E">
      <w:pPr>
        <w:spacing w:before="60" w:after="60"/>
        <w:ind w:firstLineChars="0" w:firstLine="0"/>
        <w:rPr>
          <w:color w:val="000000"/>
        </w:rPr>
      </w:pPr>
      <w:r w:rsidRPr="000D2D30">
        <w:rPr>
          <w:color w:val="000000"/>
        </w:rPr>
        <w:t>First step = 3.380016977467359</w:t>
      </w:r>
    </w:p>
    <w:p w14:paraId="15E9D020" w14:textId="77777777" w:rsidR="00842E1E" w:rsidRPr="000D2D30" w:rsidRDefault="00842E1E" w:rsidP="00842E1E">
      <w:pPr>
        <w:spacing w:before="60" w:after="60"/>
        <w:ind w:firstLineChars="0" w:firstLine="0"/>
        <w:rPr>
          <w:color w:val="000000"/>
        </w:rPr>
      </w:pPr>
      <w:r w:rsidRPr="000D2D30">
        <w:rPr>
          <w:color w:val="000000"/>
        </w:rPr>
        <w:t>Second step = 3.300391302000702</w:t>
      </w:r>
    </w:p>
    <w:p w14:paraId="45E21EB0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 w:rsidRPr="000D2D30">
        <w:rPr>
          <w:color w:val="000000"/>
        </w:rPr>
        <w:t>r= 2.9730156032424113</w:t>
      </w:r>
    </w:p>
    <w:p w14:paraId="0EC00F38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可以判断根的重数为</w:t>
      </w:r>
      <w:r>
        <w:rPr>
          <w:rFonts w:hint="eastAsia"/>
          <w:color w:val="000000"/>
        </w:rPr>
        <w:t>3</w:t>
      </w:r>
    </w:p>
    <w:p w14:paraId="7914A38B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27D30149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问题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：</w:t>
      </w:r>
    </w:p>
    <w:p w14:paraId="64E515AC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代码：</w:t>
      </w:r>
    </w:p>
    <w:p w14:paraId="437D649D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import </w:t>
      </w:r>
      <w:proofErr w:type="spellStart"/>
      <w:r w:rsidRPr="002B24E4">
        <w:rPr>
          <w:color w:val="000000"/>
        </w:rPr>
        <w:t>numpy</w:t>
      </w:r>
      <w:proofErr w:type="spellEnd"/>
      <w:r w:rsidRPr="002B24E4">
        <w:rPr>
          <w:color w:val="000000"/>
        </w:rPr>
        <w:t xml:space="preserve"> as np</w:t>
      </w:r>
    </w:p>
    <w:p w14:paraId="3C89C1EA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0BE0F08C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def f0(x):</w:t>
      </w:r>
    </w:p>
    <w:p w14:paraId="4F78E9B9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return </w:t>
      </w:r>
      <w:proofErr w:type="spellStart"/>
      <w:r w:rsidRPr="002B24E4">
        <w:rPr>
          <w:color w:val="000000"/>
        </w:rPr>
        <w:t>np.sin</w:t>
      </w:r>
      <w:proofErr w:type="spellEnd"/>
      <w:r w:rsidRPr="002B24E4">
        <w:rPr>
          <w:color w:val="000000"/>
        </w:rPr>
        <w:t>(x) + (x-</w:t>
      </w:r>
      <w:proofErr w:type="spellStart"/>
      <w:r w:rsidRPr="002B24E4">
        <w:rPr>
          <w:color w:val="000000"/>
        </w:rPr>
        <w:t>np.pi</w:t>
      </w:r>
      <w:proofErr w:type="spellEnd"/>
      <w:r w:rsidRPr="002B24E4">
        <w:rPr>
          <w:color w:val="000000"/>
        </w:rPr>
        <w:t>)</w:t>
      </w:r>
    </w:p>
    <w:p w14:paraId="6CAB4741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01D97BC8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def f1(x):</w:t>
      </w:r>
    </w:p>
    <w:p w14:paraId="0F6E622E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return </w:t>
      </w:r>
      <w:proofErr w:type="spellStart"/>
      <w:r w:rsidRPr="002B24E4">
        <w:rPr>
          <w:color w:val="000000"/>
        </w:rPr>
        <w:t>np.cos</w:t>
      </w:r>
      <w:proofErr w:type="spellEnd"/>
      <w:r w:rsidRPr="002B24E4">
        <w:rPr>
          <w:color w:val="000000"/>
        </w:rPr>
        <w:t>(x) + 1</w:t>
      </w:r>
    </w:p>
    <w:p w14:paraId="18B92CDF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</w:p>
    <w:p w14:paraId="12FB2D4C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def </w:t>
      </w:r>
      <w:proofErr w:type="spellStart"/>
      <w:r w:rsidRPr="002B24E4">
        <w:rPr>
          <w:color w:val="000000"/>
        </w:rPr>
        <w:t>newton_method</w:t>
      </w:r>
      <w:proofErr w:type="spellEnd"/>
      <w:r w:rsidRPr="002B24E4">
        <w:rPr>
          <w:color w:val="000000"/>
        </w:rPr>
        <w:t>(x</w:t>
      </w:r>
      <w:proofErr w:type="gramStart"/>
      <w:r w:rsidRPr="002B24E4">
        <w:rPr>
          <w:color w:val="000000"/>
        </w:rPr>
        <w:t>0,r</w:t>
      </w:r>
      <w:proofErr w:type="gramEnd"/>
      <w:r w:rsidRPr="002B24E4">
        <w:rPr>
          <w:color w:val="000000"/>
        </w:rPr>
        <w:t>,tol=1e-</w:t>
      </w:r>
      <w:proofErr w:type="gramStart"/>
      <w:r w:rsidRPr="002B24E4">
        <w:rPr>
          <w:color w:val="000000"/>
        </w:rPr>
        <w:t>6,max</w:t>
      </w:r>
      <w:proofErr w:type="gramEnd"/>
      <w:r w:rsidRPr="002B24E4">
        <w:rPr>
          <w:color w:val="000000"/>
        </w:rPr>
        <w:t>_iter=100):</w:t>
      </w:r>
    </w:p>
    <w:p w14:paraId="49057E9F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x=x0</w:t>
      </w:r>
    </w:p>
    <w:p w14:paraId="72D77492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for </w:t>
      </w:r>
      <w:proofErr w:type="spellStart"/>
      <w:r w:rsidRPr="002B24E4">
        <w:rPr>
          <w:color w:val="000000"/>
        </w:rPr>
        <w:t>i</w:t>
      </w:r>
      <w:proofErr w:type="spellEnd"/>
      <w:r w:rsidRPr="002B24E4">
        <w:rPr>
          <w:color w:val="000000"/>
        </w:rPr>
        <w:t xml:space="preserve"> in range(</w:t>
      </w:r>
      <w:proofErr w:type="spellStart"/>
      <w:r w:rsidRPr="002B24E4">
        <w:rPr>
          <w:color w:val="000000"/>
        </w:rPr>
        <w:t>max_iter</w:t>
      </w:r>
      <w:proofErr w:type="spellEnd"/>
      <w:r w:rsidRPr="002B24E4">
        <w:rPr>
          <w:color w:val="000000"/>
        </w:rPr>
        <w:t>):</w:t>
      </w:r>
    </w:p>
    <w:p w14:paraId="4EA00AEF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</w:t>
      </w:r>
      <w:proofErr w:type="gramStart"/>
      <w:r w:rsidRPr="002B24E4">
        <w:rPr>
          <w:color w:val="000000"/>
        </w:rPr>
        <w:t>print(</w:t>
      </w:r>
      <w:proofErr w:type="gramEnd"/>
      <w:r w:rsidRPr="002B24E4">
        <w:rPr>
          <w:color w:val="000000"/>
        </w:rPr>
        <w:t>'</w:t>
      </w:r>
      <w:proofErr w:type="gramStart"/>
      <w:r w:rsidRPr="002B24E4">
        <w:rPr>
          <w:color w:val="000000"/>
        </w:rPr>
        <w:t>step :</w:t>
      </w:r>
      <w:proofErr w:type="gramEnd"/>
      <w:r w:rsidRPr="002B24E4">
        <w:rPr>
          <w:color w:val="000000"/>
        </w:rPr>
        <w:t>', i+1)</w:t>
      </w:r>
    </w:p>
    <w:p w14:paraId="6CD06370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f1_value = f1(x)</w:t>
      </w:r>
    </w:p>
    <w:p w14:paraId="1183C01E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if </w:t>
      </w:r>
      <w:proofErr w:type="spellStart"/>
      <w:r w:rsidRPr="002B24E4">
        <w:rPr>
          <w:color w:val="000000"/>
        </w:rPr>
        <w:t>np.abs</w:t>
      </w:r>
      <w:proofErr w:type="spellEnd"/>
      <w:r w:rsidRPr="002B24E4">
        <w:rPr>
          <w:color w:val="000000"/>
        </w:rPr>
        <w:t>(f1_</w:t>
      </w:r>
      <w:proofErr w:type="gramStart"/>
      <w:r w:rsidRPr="002B24E4">
        <w:rPr>
          <w:color w:val="000000"/>
        </w:rPr>
        <w:t>value)&lt;</w:t>
      </w:r>
      <w:proofErr w:type="gramEnd"/>
      <w:r w:rsidRPr="002B24E4">
        <w:rPr>
          <w:color w:val="000000"/>
        </w:rPr>
        <w:t>1e-12:</w:t>
      </w:r>
    </w:p>
    <w:p w14:paraId="066DFF44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    </w:t>
      </w:r>
      <w:proofErr w:type="gramStart"/>
      <w:r w:rsidRPr="002B24E4">
        <w:rPr>
          <w:color w:val="000000"/>
        </w:rPr>
        <w:t>print(</w:t>
      </w:r>
      <w:proofErr w:type="gramEnd"/>
      <w:r w:rsidRPr="002B24E4">
        <w:rPr>
          <w:color w:val="000000"/>
        </w:rPr>
        <w:t>"The derivative is 0, so the method is not applicable")</w:t>
      </w:r>
    </w:p>
    <w:p w14:paraId="44E6884E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    return x</w:t>
      </w:r>
    </w:p>
    <w:p w14:paraId="5B07DF71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y=x-r*f0(x)/f1(x)</w:t>
      </w:r>
    </w:p>
    <w:p w14:paraId="5813DA5A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print(y)</w:t>
      </w:r>
    </w:p>
    <w:p w14:paraId="0CAC828B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if </w:t>
      </w:r>
      <w:proofErr w:type="spellStart"/>
      <w:r w:rsidRPr="002B24E4">
        <w:rPr>
          <w:color w:val="000000"/>
        </w:rPr>
        <w:t>np.abs</w:t>
      </w:r>
      <w:proofErr w:type="spellEnd"/>
      <w:r w:rsidRPr="002B24E4">
        <w:rPr>
          <w:color w:val="000000"/>
        </w:rPr>
        <w:t>(y-</w:t>
      </w:r>
      <w:proofErr w:type="gramStart"/>
      <w:r w:rsidRPr="002B24E4">
        <w:rPr>
          <w:color w:val="000000"/>
        </w:rPr>
        <w:t>x)&lt;</w:t>
      </w:r>
      <w:proofErr w:type="spellStart"/>
      <w:proofErr w:type="gramEnd"/>
      <w:r w:rsidRPr="002B24E4">
        <w:rPr>
          <w:color w:val="000000"/>
        </w:rPr>
        <w:t>tol</w:t>
      </w:r>
      <w:proofErr w:type="spellEnd"/>
      <w:r w:rsidRPr="002B24E4">
        <w:rPr>
          <w:color w:val="000000"/>
        </w:rPr>
        <w:t>:</w:t>
      </w:r>
    </w:p>
    <w:p w14:paraId="5118CBC9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    x=y</w:t>
      </w:r>
    </w:p>
    <w:p w14:paraId="3F4ECE30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    break</w:t>
      </w:r>
    </w:p>
    <w:p w14:paraId="4D48DE0E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        x=y</w:t>
      </w:r>
    </w:p>
    <w:p w14:paraId="7F7B9806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lastRenderedPageBreak/>
        <w:t xml:space="preserve">    return y</w:t>
      </w:r>
    </w:p>
    <w:p w14:paraId="43840F52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2B24E4">
        <w:rPr>
          <w:color w:val="000000"/>
        </w:rPr>
        <w:t>print(</w:t>
      </w:r>
      <w:proofErr w:type="gramEnd"/>
      <w:r w:rsidRPr="002B24E4">
        <w:rPr>
          <w:color w:val="000000"/>
        </w:rPr>
        <w:t>"Numerical solution of root =")</w:t>
      </w:r>
    </w:p>
    <w:p w14:paraId="3C4CA16B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print(</w:t>
      </w:r>
      <w:proofErr w:type="spellStart"/>
      <w:r w:rsidRPr="002B24E4">
        <w:rPr>
          <w:color w:val="000000"/>
        </w:rPr>
        <w:t>newton_</w:t>
      </w:r>
      <w:proofErr w:type="gramStart"/>
      <w:r w:rsidRPr="002B24E4">
        <w:rPr>
          <w:color w:val="000000"/>
        </w:rPr>
        <w:t>method</w:t>
      </w:r>
      <w:proofErr w:type="spellEnd"/>
      <w:r w:rsidRPr="002B24E4">
        <w:rPr>
          <w:color w:val="000000"/>
        </w:rPr>
        <w:t>(</w:t>
      </w:r>
      <w:proofErr w:type="gramEnd"/>
      <w:r w:rsidRPr="002B24E4">
        <w:rPr>
          <w:color w:val="000000"/>
        </w:rPr>
        <w:t>3.5,3.0))</w:t>
      </w:r>
    </w:p>
    <w:p w14:paraId="62D95D89" w14:textId="77777777" w:rsidR="00842E1E" w:rsidRDefault="00842E1E" w:rsidP="00842E1E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输出结果：</w:t>
      </w:r>
    </w:p>
    <w:p w14:paraId="47E63E8A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 xml:space="preserve">(d2l) PS C:\Users\86159\Desktop\Num_Analysis\Code_of_lab_1&gt; </w:t>
      </w:r>
      <w:proofErr w:type="gramStart"/>
      <w:r w:rsidRPr="002B24E4">
        <w:rPr>
          <w:color w:val="000000"/>
        </w:rPr>
        <w:t>python .</w:t>
      </w:r>
      <w:proofErr w:type="gramEnd"/>
      <w:r w:rsidRPr="002B24E4">
        <w:rPr>
          <w:color w:val="000000"/>
        </w:rPr>
        <w:t>\prob_4.py</w:t>
      </w:r>
    </w:p>
    <w:p w14:paraId="66FA11F1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Numerical solution of root =</w:t>
      </w:r>
    </w:p>
    <w:p w14:paraId="228F3447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2B24E4">
        <w:rPr>
          <w:color w:val="000000"/>
        </w:rPr>
        <w:t>step :</w:t>
      </w:r>
      <w:proofErr w:type="gramEnd"/>
      <w:r w:rsidRPr="002B24E4">
        <w:rPr>
          <w:color w:val="000000"/>
        </w:rPr>
        <w:t xml:space="preserve"> 1</w:t>
      </w:r>
    </w:p>
    <w:p w14:paraId="6AD54695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3.1400509324020764</w:t>
      </w:r>
    </w:p>
    <w:p w14:paraId="1301A437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2B24E4">
        <w:rPr>
          <w:color w:val="000000"/>
        </w:rPr>
        <w:t>step :</w:t>
      </w:r>
      <w:proofErr w:type="gramEnd"/>
      <w:r w:rsidRPr="002B24E4">
        <w:rPr>
          <w:color w:val="000000"/>
        </w:rPr>
        <w:t xml:space="preserve"> 2</w:t>
      </w:r>
    </w:p>
    <w:p w14:paraId="41057C9D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3.141592653402754</w:t>
      </w:r>
    </w:p>
    <w:p w14:paraId="0A8A7A71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proofErr w:type="gramStart"/>
      <w:r w:rsidRPr="002B24E4">
        <w:rPr>
          <w:color w:val="000000"/>
        </w:rPr>
        <w:t>step :</w:t>
      </w:r>
      <w:proofErr w:type="gramEnd"/>
      <w:r w:rsidRPr="002B24E4">
        <w:rPr>
          <w:color w:val="000000"/>
        </w:rPr>
        <w:t xml:space="preserve"> 3</w:t>
      </w:r>
    </w:p>
    <w:p w14:paraId="7D87E7A3" w14:textId="77777777" w:rsidR="00842E1E" w:rsidRPr="002B24E4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The derivative is 0, so the method is not applicable</w:t>
      </w:r>
    </w:p>
    <w:p w14:paraId="61CE46F5" w14:textId="77777777" w:rsidR="00842E1E" w:rsidRPr="00857F67" w:rsidRDefault="00842E1E" w:rsidP="00842E1E">
      <w:pPr>
        <w:spacing w:before="60" w:after="60"/>
        <w:ind w:firstLineChars="0" w:firstLine="0"/>
        <w:rPr>
          <w:color w:val="000000"/>
        </w:rPr>
      </w:pPr>
      <w:r w:rsidRPr="002B24E4">
        <w:rPr>
          <w:color w:val="000000"/>
        </w:rPr>
        <w:t>3.141592653402754</w:t>
      </w:r>
    </w:p>
    <w:p w14:paraId="38FCAE25" w14:textId="30ECE249" w:rsidR="00A53D60" w:rsidRPr="00BE7590" w:rsidRDefault="00A53D60" w:rsidP="004E4B35">
      <w:pPr>
        <w:spacing w:before="60" w:after="60"/>
        <w:ind w:firstLineChars="0" w:firstLine="0"/>
        <w:rPr>
          <w:rFonts w:hint="eastAsia"/>
          <w:color w:val="000000"/>
        </w:rPr>
      </w:pPr>
    </w:p>
    <w:sectPr w:rsidR="00A53D60" w:rsidRPr="00BE7590" w:rsidSect="004B54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A1A44" w14:textId="77777777" w:rsidR="001E4C4F" w:rsidRDefault="001E4C4F" w:rsidP="002C5581">
      <w:pPr>
        <w:spacing w:before="60" w:after="60"/>
        <w:ind w:left="523" w:firstLine="480"/>
      </w:pPr>
      <w:r>
        <w:separator/>
      </w:r>
    </w:p>
    <w:p w14:paraId="23FE5668" w14:textId="77777777" w:rsidR="001E4C4F" w:rsidRDefault="001E4C4F" w:rsidP="002C5581">
      <w:pPr>
        <w:spacing w:before="60" w:after="60"/>
        <w:ind w:left="523" w:firstLine="480"/>
      </w:pPr>
    </w:p>
    <w:p w14:paraId="6F4593FE" w14:textId="77777777" w:rsidR="001E4C4F" w:rsidRDefault="001E4C4F" w:rsidP="002C5581">
      <w:pPr>
        <w:spacing w:before="60" w:after="60"/>
        <w:ind w:left="523" w:firstLine="480"/>
      </w:pPr>
    </w:p>
    <w:p w14:paraId="5B4B6AA9" w14:textId="77777777" w:rsidR="001E4C4F" w:rsidRDefault="001E4C4F" w:rsidP="002C5581">
      <w:pPr>
        <w:spacing w:before="60" w:after="60"/>
        <w:ind w:left="523" w:firstLine="480"/>
      </w:pPr>
    </w:p>
    <w:p w14:paraId="7747CB1B" w14:textId="77777777" w:rsidR="001E4C4F" w:rsidRDefault="001E4C4F" w:rsidP="002C5581">
      <w:pPr>
        <w:spacing w:before="60" w:after="60"/>
        <w:ind w:left="523" w:firstLine="480"/>
      </w:pPr>
    </w:p>
    <w:p w14:paraId="1847B25D" w14:textId="77777777" w:rsidR="001E4C4F" w:rsidRDefault="001E4C4F" w:rsidP="002C5581">
      <w:pPr>
        <w:spacing w:before="60" w:after="60"/>
        <w:ind w:left="523" w:firstLine="480"/>
      </w:pPr>
    </w:p>
    <w:p w14:paraId="11924E77" w14:textId="77777777" w:rsidR="001E4C4F" w:rsidRDefault="001E4C4F" w:rsidP="002C5581">
      <w:pPr>
        <w:spacing w:before="60" w:after="60"/>
        <w:ind w:left="523" w:firstLine="480"/>
      </w:pPr>
    </w:p>
    <w:p w14:paraId="34D8D2F2" w14:textId="77777777" w:rsidR="001E4C4F" w:rsidRDefault="001E4C4F" w:rsidP="002C5581">
      <w:pPr>
        <w:spacing w:before="60" w:after="60"/>
        <w:ind w:left="523" w:firstLine="480"/>
      </w:pPr>
    </w:p>
    <w:p w14:paraId="7D214BBA" w14:textId="77777777" w:rsidR="001E4C4F" w:rsidRDefault="001E4C4F" w:rsidP="002C5581">
      <w:pPr>
        <w:spacing w:before="60" w:after="60"/>
        <w:ind w:left="523" w:firstLine="480"/>
      </w:pPr>
    </w:p>
    <w:p w14:paraId="01631928" w14:textId="77777777" w:rsidR="001E4C4F" w:rsidRDefault="001E4C4F" w:rsidP="002C5581">
      <w:pPr>
        <w:spacing w:before="60" w:after="60"/>
        <w:ind w:left="523" w:firstLine="480"/>
      </w:pPr>
    </w:p>
    <w:p w14:paraId="51C8CD4D" w14:textId="77777777" w:rsidR="001E4C4F" w:rsidRDefault="001E4C4F" w:rsidP="002C5581">
      <w:pPr>
        <w:spacing w:before="60" w:after="60"/>
        <w:ind w:left="523" w:firstLine="480"/>
      </w:pPr>
    </w:p>
    <w:p w14:paraId="1F78DE8A" w14:textId="77777777" w:rsidR="001E4C4F" w:rsidRDefault="001E4C4F" w:rsidP="002C5581">
      <w:pPr>
        <w:spacing w:before="60" w:after="60"/>
        <w:ind w:left="523" w:firstLine="480"/>
      </w:pPr>
    </w:p>
    <w:p w14:paraId="7AFE11B8" w14:textId="77777777" w:rsidR="001E4C4F" w:rsidRDefault="001E4C4F" w:rsidP="002C5581">
      <w:pPr>
        <w:spacing w:before="60" w:after="60"/>
        <w:ind w:left="523" w:firstLine="480"/>
      </w:pPr>
    </w:p>
    <w:p w14:paraId="7FFACBE2" w14:textId="77777777" w:rsidR="001E4C4F" w:rsidRDefault="001E4C4F" w:rsidP="002C5581">
      <w:pPr>
        <w:spacing w:before="60" w:after="60"/>
        <w:ind w:left="523" w:firstLine="480"/>
      </w:pPr>
    </w:p>
    <w:p w14:paraId="536C89AC" w14:textId="77777777" w:rsidR="001E4C4F" w:rsidRDefault="001E4C4F" w:rsidP="002C5581">
      <w:pPr>
        <w:spacing w:before="60" w:after="60"/>
        <w:ind w:firstLine="480"/>
      </w:pPr>
    </w:p>
    <w:p w14:paraId="05EA6CF8" w14:textId="77777777" w:rsidR="001E4C4F" w:rsidRDefault="001E4C4F" w:rsidP="002C5581">
      <w:pPr>
        <w:spacing w:before="60" w:after="60"/>
        <w:ind w:firstLine="480"/>
      </w:pPr>
    </w:p>
    <w:p w14:paraId="0D6325A3" w14:textId="77777777" w:rsidR="001E4C4F" w:rsidRDefault="001E4C4F" w:rsidP="002C5581">
      <w:pPr>
        <w:spacing w:before="60" w:after="60"/>
        <w:ind w:firstLine="480"/>
      </w:pPr>
    </w:p>
  </w:endnote>
  <w:endnote w:type="continuationSeparator" w:id="0">
    <w:p w14:paraId="4ABB02E7" w14:textId="77777777" w:rsidR="001E4C4F" w:rsidRDefault="001E4C4F" w:rsidP="002C5581">
      <w:pPr>
        <w:spacing w:before="60" w:after="60"/>
        <w:ind w:left="523" w:firstLine="480"/>
      </w:pPr>
      <w:r>
        <w:continuationSeparator/>
      </w:r>
    </w:p>
    <w:p w14:paraId="036B3C1A" w14:textId="77777777" w:rsidR="001E4C4F" w:rsidRDefault="001E4C4F" w:rsidP="002C5581">
      <w:pPr>
        <w:spacing w:before="60" w:after="60"/>
        <w:ind w:left="523" w:firstLine="480"/>
      </w:pPr>
    </w:p>
    <w:p w14:paraId="43ED5F4D" w14:textId="77777777" w:rsidR="001E4C4F" w:rsidRDefault="001E4C4F" w:rsidP="002C5581">
      <w:pPr>
        <w:spacing w:before="60" w:after="60"/>
        <w:ind w:left="523" w:firstLine="480"/>
      </w:pPr>
    </w:p>
    <w:p w14:paraId="046DED1C" w14:textId="77777777" w:rsidR="001E4C4F" w:rsidRDefault="001E4C4F" w:rsidP="002C5581">
      <w:pPr>
        <w:spacing w:before="60" w:after="60"/>
        <w:ind w:left="523" w:firstLine="480"/>
      </w:pPr>
    </w:p>
    <w:p w14:paraId="082E0060" w14:textId="77777777" w:rsidR="001E4C4F" w:rsidRDefault="001E4C4F" w:rsidP="002C5581">
      <w:pPr>
        <w:spacing w:before="60" w:after="60"/>
        <w:ind w:left="523" w:firstLine="480"/>
      </w:pPr>
    </w:p>
    <w:p w14:paraId="67D11500" w14:textId="77777777" w:rsidR="001E4C4F" w:rsidRDefault="001E4C4F" w:rsidP="002C5581">
      <w:pPr>
        <w:spacing w:before="60" w:after="60"/>
        <w:ind w:left="523" w:firstLine="480"/>
      </w:pPr>
    </w:p>
    <w:p w14:paraId="5B1F8EB2" w14:textId="77777777" w:rsidR="001E4C4F" w:rsidRDefault="001E4C4F" w:rsidP="002C5581">
      <w:pPr>
        <w:spacing w:before="60" w:after="60"/>
        <w:ind w:left="523" w:firstLine="480"/>
      </w:pPr>
    </w:p>
    <w:p w14:paraId="64B21981" w14:textId="77777777" w:rsidR="001E4C4F" w:rsidRDefault="001E4C4F" w:rsidP="002C5581">
      <w:pPr>
        <w:spacing w:before="60" w:after="60"/>
        <w:ind w:left="523" w:firstLine="480"/>
      </w:pPr>
    </w:p>
    <w:p w14:paraId="1F8957B6" w14:textId="77777777" w:rsidR="001E4C4F" w:rsidRDefault="001E4C4F" w:rsidP="002C5581">
      <w:pPr>
        <w:spacing w:before="60" w:after="60"/>
        <w:ind w:left="523" w:firstLine="480"/>
      </w:pPr>
    </w:p>
    <w:p w14:paraId="72F69F88" w14:textId="77777777" w:rsidR="001E4C4F" w:rsidRDefault="001E4C4F" w:rsidP="002C5581">
      <w:pPr>
        <w:spacing w:before="60" w:after="60"/>
        <w:ind w:left="523" w:firstLine="480"/>
      </w:pPr>
    </w:p>
    <w:p w14:paraId="7A530A01" w14:textId="77777777" w:rsidR="001E4C4F" w:rsidRDefault="001E4C4F" w:rsidP="002C5581">
      <w:pPr>
        <w:spacing w:before="60" w:after="60"/>
        <w:ind w:left="523" w:firstLine="480"/>
      </w:pPr>
    </w:p>
    <w:p w14:paraId="5EB3D441" w14:textId="77777777" w:rsidR="001E4C4F" w:rsidRDefault="001E4C4F" w:rsidP="002C5581">
      <w:pPr>
        <w:spacing w:before="60" w:after="60"/>
        <w:ind w:left="523" w:firstLine="480"/>
      </w:pPr>
    </w:p>
    <w:p w14:paraId="33E2A040" w14:textId="77777777" w:rsidR="001E4C4F" w:rsidRDefault="001E4C4F" w:rsidP="002C5581">
      <w:pPr>
        <w:spacing w:before="60" w:after="60"/>
        <w:ind w:left="523" w:firstLine="480"/>
      </w:pPr>
    </w:p>
    <w:p w14:paraId="182A7A8A" w14:textId="77777777" w:rsidR="001E4C4F" w:rsidRDefault="001E4C4F" w:rsidP="002C5581">
      <w:pPr>
        <w:spacing w:before="60" w:after="60"/>
        <w:ind w:left="523" w:firstLine="480"/>
      </w:pPr>
    </w:p>
    <w:p w14:paraId="30ABB7F5" w14:textId="77777777" w:rsidR="001E4C4F" w:rsidRDefault="001E4C4F" w:rsidP="002C5581">
      <w:pPr>
        <w:spacing w:before="60" w:after="60"/>
        <w:ind w:firstLine="480"/>
      </w:pPr>
    </w:p>
    <w:p w14:paraId="46BCF1D8" w14:textId="77777777" w:rsidR="001E4C4F" w:rsidRDefault="001E4C4F" w:rsidP="002C5581">
      <w:pPr>
        <w:spacing w:before="60" w:after="60"/>
        <w:ind w:firstLine="480"/>
      </w:pPr>
    </w:p>
    <w:p w14:paraId="5996BC04" w14:textId="77777777" w:rsidR="001E4C4F" w:rsidRDefault="001E4C4F" w:rsidP="002C5581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5D1E" w14:textId="77777777" w:rsidR="00B53BF3" w:rsidRDefault="00B53BF3" w:rsidP="00FE36FA">
    <w:pPr>
      <w:pStyle w:val="ad"/>
      <w:framePr w:wrap="around" w:vAnchor="text" w:hAnchor="margin" w:xAlign="center" w:y="1"/>
      <w:spacing w:before="60" w:after="60"/>
      <w:ind w:firstLine="360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0390BA2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8D86" w14:textId="77777777" w:rsidR="00B53BF3" w:rsidRDefault="00B53BF3" w:rsidP="005F592E">
    <w:pPr>
      <w:pStyle w:val="ad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7624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6236" w14:textId="77777777" w:rsidR="001E4C4F" w:rsidRDefault="001E4C4F" w:rsidP="002C5581">
      <w:pPr>
        <w:spacing w:before="60" w:after="60"/>
        <w:ind w:left="523" w:firstLine="480"/>
      </w:pPr>
      <w:r>
        <w:separator/>
      </w:r>
    </w:p>
    <w:p w14:paraId="7BFE8DA0" w14:textId="77777777" w:rsidR="001E4C4F" w:rsidRDefault="001E4C4F" w:rsidP="002C5581">
      <w:pPr>
        <w:spacing w:before="60" w:after="60"/>
        <w:ind w:left="523" w:firstLine="480"/>
      </w:pPr>
    </w:p>
    <w:p w14:paraId="6F8C356C" w14:textId="77777777" w:rsidR="001E4C4F" w:rsidRDefault="001E4C4F" w:rsidP="002C5581">
      <w:pPr>
        <w:spacing w:before="60" w:after="60"/>
        <w:ind w:left="523" w:firstLine="480"/>
      </w:pPr>
    </w:p>
    <w:p w14:paraId="70EA6BA3" w14:textId="77777777" w:rsidR="001E4C4F" w:rsidRDefault="001E4C4F" w:rsidP="002C5581">
      <w:pPr>
        <w:spacing w:before="60" w:after="60"/>
        <w:ind w:left="523" w:firstLine="480"/>
      </w:pPr>
    </w:p>
    <w:p w14:paraId="6C3052B5" w14:textId="77777777" w:rsidR="001E4C4F" w:rsidRDefault="001E4C4F" w:rsidP="002C5581">
      <w:pPr>
        <w:spacing w:before="60" w:after="60"/>
        <w:ind w:left="523" w:firstLine="480"/>
      </w:pPr>
    </w:p>
    <w:p w14:paraId="14E1EBC2" w14:textId="77777777" w:rsidR="001E4C4F" w:rsidRDefault="001E4C4F" w:rsidP="002C5581">
      <w:pPr>
        <w:spacing w:before="60" w:after="60"/>
        <w:ind w:left="523" w:firstLine="480"/>
      </w:pPr>
    </w:p>
    <w:p w14:paraId="3A1E2AA6" w14:textId="77777777" w:rsidR="001E4C4F" w:rsidRDefault="001E4C4F" w:rsidP="002C5581">
      <w:pPr>
        <w:spacing w:before="60" w:after="60"/>
        <w:ind w:left="523" w:firstLine="480"/>
      </w:pPr>
    </w:p>
    <w:p w14:paraId="3256EC7C" w14:textId="77777777" w:rsidR="001E4C4F" w:rsidRDefault="001E4C4F" w:rsidP="002C5581">
      <w:pPr>
        <w:spacing w:before="60" w:after="60"/>
        <w:ind w:left="523" w:firstLine="480"/>
      </w:pPr>
    </w:p>
    <w:p w14:paraId="4BBB2424" w14:textId="77777777" w:rsidR="001E4C4F" w:rsidRDefault="001E4C4F" w:rsidP="002C5581">
      <w:pPr>
        <w:spacing w:before="60" w:after="60"/>
        <w:ind w:left="523" w:firstLine="480"/>
      </w:pPr>
    </w:p>
    <w:p w14:paraId="656663C6" w14:textId="77777777" w:rsidR="001E4C4F" w:rsidRDefault="001E4C4F" w:rsidP="002C5581">
      <w:pPr>
        <w:spacing w:before="60" w:after="60"/>
        <w:ind w:left="523" w:firstLine="480"/>
      </w:pPr>
    </w:p>
    <w:p w14:paraId="240E95F2" w14:textId="77777777" w:rsidR="001E4C4F" w:rsidRDefault="001E4C4F" w:rsidP="002C5581">
      <w:pPr>
        <w:spacing w:before="60" w:after="60"/>
        <w:ind w:left="523" w:firstLine="480"/>
      </w:pPr>
    </w:p>
    <w:p w14:paraId="5E9B37C9" w14:textId="77777777" w:rsidR="001E4C4F" w:rsidRDefault="001E4C4F" w:rsidP="002C5581">
      <w:pPr>
        <w:spacing w:before="60" w:after="60"/>
        <w:ind w:left="523" w:firstLine="480"/>
      </w:pPr>
    </w:p>
    <w:p w14:paraId="03B7EFD1" w14:textId="77777777" w:rsidR="001E4C4F" w:rsidRDefault="001E4C4F" w:rsidP="002C5581">
      <w:pPr>
        <w:spacing w:before="60" w:after="60"/>
        <w:ind w:left="523" w:firstLine="480"/>
      </w:pPr>
    </w:p>
    <w:p w14:paraId="4277D794" w14:textId="77777777" w:rsidR="001E4C4F" w:rsidRDefault="001E4C4F" w:rsidP="002C5581">
      <w:pPr>
        <w:spacing w:before="60" w:after="60"/>
        <w:ind w:left="523" w:firstLine="480"/>
      </w:pPr>
    </w:p>
    <w:p w14:paraId="0A961A84" w14:textId="77777777" w:rsidR="001E4C4F" w:rsidRDefault="001E4C4F" w:rsidP="002C5581">
      <w:pPr>
        <w:spacing w:before="60" w:after="60"/>
        <w:ind w:firstLine="480"/>
      </w:pPr>
    </w:p>
    <w:p w14:paraId="3B83F3F3" w14:textId="77777777" w:rsidR="001E4C4F" w:rsidRDefault="001E4C4F" w:rsidP="002C5581">
      <w:pPr>
        <w:spacing w:before="60" w:after="60"/>
        <w:ind w:firstLine="480"/>
      </w:pPr>
    </w:p>
    <w:p w14:paraId="50327B61" w14:textId="77777777" w:rsidR="001E4C4F" w:rsidRDefault="001E4C4F" w:rsidP="002C5581">
      <w:pPr>
        <w:spacing w:before="60" w:after="60"/>
        <w:ind w:firstLine="480"/>
      </w:pPr>
    </w:p>
  </w:footnote>
  <w:footnote w:type="continuationSeparator" w:id="0">
    <w:p w14:paraId="09D81065" w14:textId="77777777" w:rsidR="001E4C4F" w:rsidRDefault="001E4C4F" w:rsidP="002C5581">
      <w:pPr>
        <w:spacing w:before="60" w:after="60"/>
        <w:ind w:left="523" w:firstLine="480"/>
      </w:pPr>
      <w:r>
        <w:continuationSeparator/>
      </w:r>
    </w:p>
    <w:p w14:paraId="40F9989B" w14:textId="77777777" w:rsidR="001E4C4F" w:rsidRDefault="001E4C4F" w:rsidP="002C5581">
      <w:pPr>
        <w:spacing w:before="60" w:after="60"/>
        <w:ind w:left="523" w:firstLine="480"/>
      </w:pPr>
    </w:p>
    <w:p w14:paraId="426048B3" w14:textId="77777777" w:rsidR="001E4C4F" w:rsidRDefault="001E4C4F" w:rsidP="002C5581">
      <w:pPr>
        <w:spacing w:before="60" w:after="60"/>
        <w:ind w:left="523" w:firstLine="480"/>
      </w:pPr>
    </w:p>
    <w:p w14:paraId="02D1E56E" w14:textId="77777777" w:rsidR="001E4C4F" w:rsidRDefault="001E4C4F" w:rsidP="002C5581">
      <w:pPr>
        <w:spacing w:before="60" w:after="60"/>
        <w:ind w:left="523" w:firstLine="480"/>
      </w:pPr>
    </w:p>
    <w:p w14:paraId="495B5DBD" w14:textId="77777777" w:rsidR="001E4C4F" w:rsidRDefault="001E4C4F" w:rsidP="002C5581">
      <w:pPr>
        <w:spacing w:before="60" w:after="60"/>
        <w:ind w:left="523" w:firstLine="480"/>
      </w:pPr>
    </w:p>
    <w:p w14:paraId="5127FF04" w14:textId="77777777" w:rsidR="001E4C4F" w:rsidRDefault="001E4C4F" w:rsidP="002C5581">
      <w:pPr>
        <w:spacing w:before="60" w:after="60"/>
        <w:ind w:left="523" w:firstLine="480"/>
      </w:pPr>
    </w:p>
    <w:p w14:paraId="066F27C1" w14:textId="77777777" w:rsidR="001E4C4F" w:rsidRDefault="001E4C4F" w:rsidP="002C5581">
      <w:pPr>
        <w:spacing w:before="60" w:after="60"/>
        <w:ind w:left="523" w:firstLine="480"/>
      </w:pPr>
    </w:p>
    <w:p w14:paraId="7154CEC8" w14:textId="77777777" w:rsidR="001E4C4F" w:rsidRDefault="001E4C4F" w:rsidP="002C5581">
      <w:pPr>
        <w:spacing w:before="60" w:after="60"/>
        <w:ind w:left="523" w:firstLine="480"/>
      </w:pPr>
    </w:p>
    <w:p w14:paraId="5D8DCD49" w14:textId="77777777" w:rsidR="001E4C4F" w:rsidRDefault="001E4C4F" w:rsidP="002C5581">
      <w:pPr>
        <w:spacing w:before="60" w:after="60"/>
        <w:ind w:left="523" w:firstLine="480"/>
      </w:pPr>
    </w:p>
    <w:p w14:paraId="24094276" w14:textId="77777777" w:rsidR="001E4C4F" w:rsidRDefault="001E4C4F" w:rsidP="002C5581">
      <w:pPr>
        <w:spacing w:before="60" w:after="60"/>
        <w:ind w:left="523" w:firstLine="480"/>
      </w:pPr>
    </w:p>
    <w:p w14:paraId="124773A6" w14:textId="77777777" w:rsidR="001E4C4F" w:rsidRDefault="001E4C4F" w:rsidP="002C5581">
      <w:pPr>
        <w:spacing w:before="60" w:after="60"/>
        <w:ind w:left="523" w:firstLine="480"/>
      </w:pPr>
    </w:p>
    <w:p w14:paraId="5A2C656B" w14:textId="77777777" w:rsidR="001E4C4F" w:rsidRDefault="001E4C4F" w:rsidP="002C5581">
      <w:pPr>
        <w:spacing w:before="60" w:after="60"/>
        <w:ind w:left="523" w:firstLine="480"/>
      </w:pPr>
    </w:p>
    <w:p w14:paraId="743BA9F6" w14:textId="77777777" w:rsidR="001E4C4F" w:rsidRDefault="001E4C4F" w:rsidP="002C5581">
      <w:pPr>
        <w:spacing w:before="60" w:after="60"/>
        <w:ind w:left="523" w:firstLine="480"/>
      </w:pPr>
    </w:p>
    <w:p w14:paraId="2FF43861" w14:textId="77777777" w:rsidR="001E4C4F" w:rsidRDefault="001E4C4F" w:rsidP="002C5581">
      <w:pPr>
        <w:spacing w:before="60" w:after="60"/>
        <w:ind w:left="523" w:firstLine="480"/>
      </w:pPr>
    </w:p>
    <w:p w14:paraId="4723BE60" w14:textId="77777777" w:rsidR="001E4C4F" w:rsidRDefault="001E4C4F" w:rsidP="002C5581">
      <w:pPr>
        <w:spacing w:before="60" w:after="60"/>
        <w:ind w:firstLine="480"/>
      </w:pPr>
    </w:p>
    <w:p w14:paraId="414B3A3F" w14:textId="77777777" w:rsidR="001E4C4F" w:rsidRDefault="001E4C4F" w:rsidP="002C5581">
      <w:pPr>
        <w:spacing w:before="60" w:after="60"/>
        <w:ind w:firstLine="480"/>
      </w:pPr>
    </w:p>
    <w:p w14:paraId="7E0666C3" w14:textId="77777777" w:rsidR="001E4C4F" w:rsidRDefault="001E4C4F" w:rsidP="002C5581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DDD4" w14:textId="77777777" w:rsidR="00B53BF3" w:rsidRDefault="00B53BF3" w:rsidP="002C5581">
    <w:pPr>
      <w:spacing w:before="60" w:after="60"/>
      <w:ind w:left="523" w:firstLine="480"/>
    </w:pPr>
  </w:p>
  <w:p w14:paraId="6D79DA5D" w14:textId="77777777" w:rsidR="00B53BF3" w:rsidRDefault="00B53BF3" w:rsidP="002C5581">
    <w:pPr>
      <w:spacing w:before="60" w:after="60"/>
      <w:ind w:left="523" w:firstLine="480"/>
    </w:pPr>
  </w:p>
  <w:p w14:paraId="76BB2582" w14:textId="77777777" w:rsidR="00B53BF3" w:rsidRDefault="00B53BF3" w:rsidP="002C5581">
    <w:pPr>
      <w:spacing w:before="60" w:after="60"/>
      <w:ind w:left="523" w:firstLine="480"/>
    </w:pPr>
  </w:p>
  <w:p w14:paraId="049AD2A8" w14:textId="77777777" w:rsidR="00B53BF3" w:rsidRDefault="00B53BF3" w:rsidP="002C5581">
    <w:pPr>
      <w:spacing w:before="60" w:after="60"/>
      <w:ind w:left="523" w:firstLine="480"/>
    </w:pPr>
  </w:p>
  <w:p w14:paraId="42903632" w14:textId="77777777" w:rsidR="00B53BF3" w:rsidRDefault="00B53BF3" w:rsidP="002C5581">
    <w:pPr>
      <w:spacing w:before="60" w:after="60"/>
      <w:ind w:left="523" w:firstLine="480"/>
    </w:pPr>
  </w:p>
  <w:p w14:paraId="317BFABA" w14:textId="77777777" w:rsidR="00B53BF3" w:rsidRDefault="00B53BF3" w:rsidP="002C5581">
    <w:pPr>
      <w:spacing w:before="60" w:after="60"/>
      <w:ind w:left="523" w:firstLine="480"/>
    </w:pPr>
  </w:p>
  <w:p w14:paraId="7C4E6DE2" w14:textId="77777777" w:rsidR="00B53BF3" w:rsidRDefault="00B53BF3" w:rsidP="002C5581">
    <w:pPr>
      <w:spacing w:before="60" w:after="60"/>
      <w:ind w:left="523" w:firstLine="480"/>
    </w:pPr>
  </w:p>
  <w:p w14:paraId="67DA7FC5" w14:textId="77777777" w:rsidR="00B53BF3" w:rsidRDefault="00B53BF3" w:rsidP="002C5581">
    <w:pPr>
      <w:spacing w:before="60" w:after="60"/>
      <w:ind w:left="523" w:firstLine="480"/>
    </w:pPr>
  </w:p>
  <w:p w14:paraId="44648E65" w14:textId="77777777" w:rsidR="00B53BF3" w:rsidRDefault="00B53BF3" w:rsidP="002C5581">
    <w:pPr>
      <w:spacing w:before="60" w:after="60"/>
      <w:ind w:left="523" w:firstLine="480"/>
    </w:pPr>
  </w:p>
  <w:p w14:paraId="60B78CC2" w14:textId="77777777" w:rsidR="00B53BF3" w:rsidRDefault="00B53BF3" w:rsidP="002C5581">
    <w:pPr>
      <w:spacing w:before="60" w:after="60"/>
      <w:ind w:left="523" w:firstLine="480"/>
    </w:pPr>
  </w:p>
  <w:p w14:paraId="7C9FE708" w14:textId="77777777" w:rsidR="00B53BF3" w:rsidRDefault="00B53BF3" w:rsidP="002C5581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8A5" w14:textId="77777777" w:rsidR="00B53BF3" w:rsidRDefault="00B53BF3" w:rsidP="002C5581">
    <w:pPr>
      <w:pStyle w:val="a8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B725" w14:textId="77777777" w:rsidR="00B53BF3" w:rsidRDefault="00B53BF3" w:rsidP="002C5581">
    <w:pPr>
      <w:pStyle w:val="a8"/>
      <w:spacing w:before="60"/>
      <w:ind w:left="392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47918"/>
    <w:multiLevelType w:val="hybridMultilevel"/>
    <w:tmpl w:val="EC04137C"/>
    <w:lvl w:ilvl="0" w:tplc="F4C00B08">
      <w:start w:val="1"/>
      <w:numFmt w:val="decimal"/>
      <w:lvlText w:val="%1"/>
      <w:lvlJc w:val="left"/>
    </w:lvl>
    <w:lvl w:ilvl="1" w:tplc="6F0A60FE">
      <w:start w:val="1"/>
      <w:numFmt w:val="decimal"/>
      <w:lvlText w:val=""/>
      <w:lvlJc w:val="left"/>
    </w:lvl>
    <w:lvl w:ilvl="2" w:tplc="5E80D01C">
      <w:numFmt w:val="none"/>
      <w:lvlText w:val=""/>
      <w:lvlJc w:val="left"/>
      <w:pPr>
        <w:tabs>
          <w:tab w:val="num" w:pos="360"/>
        </w:tabs>
      </w:pPr>
    </w:lvl>
    <w:lvl w:ilvl="3" w:tplc="7E6EDAFC">
      <w:numFmt w:val="decimal"/>
      <w:lvlText w:val=""/>
      <w:lvlJc w:val="left"/>
    </w:lvl>
    <w:lvl w:ilvl="4" w:tplc="A614CAC8">
      <w:numFmt w:val="decimal"/>
      <w:lvlText w:val=""/>
      <w:lvlJc w:val="left"/>
    </w:lvl>
    <w:lvl w:ilvl="5" w:tplc="11F2D79C">
      <w:numFmt w:val="decimal"/>
      <w:lvlText w:val=""/>
      <w:lvlJc w:val="left"/>
    </w:lvl>
    <w:lvl w:ilvl="6" w:tplc="18469ACC">
      <w:numFmt w:val="decimal"/>
      <w:lvlText w:val=""/>
      <w:lvlJc w:val="left"/>
    </w:lvl>
    <w:lvl w:ilvl="7" w:tplc="0FDE33E4">
      <w:numFmt w:val="decimal"/>
      <w:lvlText w:val=""/>
      <w:lvlJc w:val="left"/>
    </w:lvl>
    <w:lvl w:ilvl="8" w:tplc="02943326">
      <w:numFmt w:val="decimal"/>
      <w:lvlText w:val=""/>
      <w:lvlJc w:val="left"/>
    </w:lvl>
  </w:abstractNum>
  <w:abstractNum w:abstractNumId="1" w15:restartNumberingAfterBreak="0">
    <w:nsid w:val="B74014F4"/>
    <w:multiLevelType w:val="hybridMultilevel"/>
    <w:tmpl w:val="7372643C"/>
    <w:lvl w:ilvl="0" w:tplc="DEF4DF4E">
      <w:start w:val="1"/>
      <w:numFmt w:val="decimal"/>
      <w:lvlText w:val="%1"/>
      <w:lvlJc w:val="left"/>
    </w:lvl>
    <w:lvl w:ilvl="1" w:tplc="679EB0A4">
      <w:start w:val="1"/>
      <w:numFmt w:val="decimal"/>
      <w:lvlText w:val=""/>
      <w:lvlJc w:val="left"/>
    </w:lvl>
    <w:lvl w:ilvl="2" w:tplc="FB441704">
      <w:numFmt w:val="none"/>
      <w:lvlText w:val=""/>
      <w:lvlJc w:val="left"/>
      <w:pPr>
        <w:tabs>
          <w:tab w:val="num" w:pos="360"/>
        </w:tabs>
      </w:pPr>
    </w:lvl>
    <w:lvl w:ilvl="3" w:tplc="3244B390">
      <w:numFmt w:val="decimal"/>
      <w:lvlText w:val=""/>
      <w:lvlJc w:val="left"/>
    </w:lvl>
    <w:lvl w:ilvl="4" w:tplc="1FF084DE">
      <w:numFmt w:val="decimal"/>
      <w:lvlText w:val=""/>
      <w:lvlJc w:val="left"/>
    </w:lvl>
    <w:lvl w:ilvl="5" w:tplc="A238D8CE">
      <w:numFmt w:val="decimal"/>
      <w:lvlText w:val=""/>
      <w:lvlJc w:val="left"/>
    </w:lvl>
    <w:lvl w:ilvl="6" w:tplc="130AB674">
      <w:numFmt w:val="decimal"/>
      <w:lvlText w:val=""/>
      <w:lvlJc w:val="left"/>
    </w:lvl>
    <w:lvl w:ilvl="7" w:tplc="1BE22464">
      <w:numFmt w:val="decimal"/>
      <w:lvlText w:val=""/>
      <w:lvlJc w:val="left"/>
    </w:lvl>
    <w:lvl w:ilvl="8" w:tplc="98B03258">
      <w:numFmt w:val="decimal"/>
      <w:lvlText w:val=""/>
      <w:lvlJc w:val="left"/>
    </w:lvl>
  </w:abstractNum>
  <w:abstractNum w:abstractNumId="2" w15:restartNumberingAfterBreak="0">
    <w:nsid w:val="DA606B17"/>
    <w:multiLevelType w:val="hybridMultilevel"/>
    <w:tmpl w:val="53A659B6"/>
    <w:lvl w:ilvl="0" w:tplc="07BCF57C">
      <w:start w:val="1"/>
      <w:numFmt w:val="decimal"/>
      <w:lvlText w:val="%1"/>
      <w:lvlJc w:val="left"/>
    </w:lvl>
    <w:lvl w:ilvl="1" w:tplc="1D8490D0">
      <w:start w:val="1"/>
      <w:numFmt w:val="decimal"/>
      <w:lvlText w:val=""/>
      <w:lvlJc w:val="left"/>
    </w:lvl>
    <w:lvl w:ilvl="2" w:tplc="26D06614">
      <w:numFmt w:val="none"/>
      <w:lvlText w:val=""/>
      <w:lvlJc w:val="left"/>
      <w:pPr>
        <w:tabs>
          <w:tab w:val="num" w:pos="360"/>
        </w:tabs>
      </w:pPr>
    </w:lvl>
    <w:lvl w:ilvl="3" w:tplc="A07E94BC">
      <w:numFmt w:val="decimal"/>
      <w:lvlText w:val=""/>
      <w:lvlJc w:val="left"/>
    </w:lvl>
    <w:lvl w:ilvl="4" w:tplc="9C223698">
      <w:numFmt w:val="decimal"/>
      <w:lvlText w:val=""/>
      <w:lvlJc w:val="left"/>
    </w:lvl>
    <w:lvl w:ilvl="5" w:tplc="F26CD118">
      <w:numFmt w:val="decimal"/>
      <w:lvlText w:val=""/>
      <w:lvlJc w:val="left"/>
    </w:lvl>
    <w:lvl w:ilvl="6" w:tplc="047A12D6">
      <w:numFmt w:val="decimal"/>
      <w:lvlText w:val=""/>
      <w:lvlJc w:val="left"/>
    </w:lvl>
    <w:lvl w:ilvl="7" w:tplc="DB9A1B50">
      <w:numFmt w:val="decimal"/>
      <w:lvlText w:val=""/>
      <w:lvlJc w:val="left"/>
    </w:lvl>
    <w:lvl w:ilvl="8" w:tplc="1108E4C8">
      <w:numFmt w:val="decimal"/>
      <w:lvlText w:val=""/>
      <w:lvlJc w:val="left"/>
    </w:lvl>
  </w:abstractNum>
  <w:abstractNum w:abstractNumId="3" w15:restartNumberingAfterBreak="0">
    <w:nsid w:val="E5D0DF10"/>
    <w:multiLevelType w:val="hybridMultilevel"/>
    <w:tmpl w:val="E1702B32"/>
    <w:lvl w:ilvl="0" w:tplc="80082F0A">
      <w:start w:val="1"/>
      <w:numFmt w:val="decimal"/>
      <w:lvlText w:val="%1"/>
      <w:lvlJc w:val="left"/>
    </w:lvl>
    <w:lvl w:ilvl="1" w:tplc="F58CC44E">
      <w:start w:val="1"/>
      <w:numFmt w:val="decimal"/>
      <w:lvlText w:val=""/>
      <w:lvlJc w:val="left"/>
    </w:lvl>
    <w:lvl w:ilvl="2" w:tplc="7B389394">
      <w:numFmt w:val="none"/>
      <w:lvlText w:val=""/>
      <w:lvlJc w:val="left"/>
      <w:pPr>
        <w:tabs>
          <w:tab w:val="num" w:pos="360"/>
        </w:tabs>
      </w:pPr>
    </w:lvl>
    <w:lvl w:ilvl="3" w:tplc="2FC2A830">
      <w:numFmt w:val="decimal"/>
      <w:lvlText w:val=""/>
      <w:lvlJc w:val="left"/>
    </w:lvl>
    <w:lvl w:ilvl="4" w:tplc="C6AE7DB2">
      <w:numFmt w:val="decimal"/>
      <w:lvlText w:val=""/>
      <w:lvlJc w:val="left"/>
    </w:lvl>
    <w:lvl w:ilvl="5" w:tplc="876E0266">
      <w:numFmt w:val="decimal"/>
      <w:lvlText w:val=""/>
      <w:lvlJc w:val="left"/>
    </w:lvl>
    <w:lvl w:ilvl="6" w:tplc="7C6CAC1C">
      <w:numFmt w:val="decimal"/>
      <w:lvlText w:val=""/>
      <w:lvlJc w:val="left"/>
    </w:lvl>
    <w:lvl w:ilvl="7" w:tplc="551EE8F4">
      <w:numFmt w:val="decimal"/>
      <w:lvlText w:val=""/>
      <w:lvlJc w:val="left"/>
    </w:lvl>
    <w:lvl w:ilvl="8" w:tplc="62C6BD8E">
      <w:numFmt w:val="decimal"/>
      <w:lvlText w:val=""/>
      <w:lvlJc w:val="left"/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sz w:val="32"/>
        <w:lang w:val="en-US"/>
      </w:rPr>
    </w:lvl>
    <w:lvl w:ilvl="1">
      <w:start w:val="1"/>
      <w:numFmt w:val="decimal"/>
      <w:lvlText w:val="%2."/>
      <w:lvlJc w:val="left"/>
      <w:pPr>
        <w:tabs>
          <w:tab w:val="num" w:pos="504"/>
        </w:tabs>
        <w:ind w:left="504" w:hanging="340"/>
      </w:pPr>
      <w:rPr>
        <w:rFonts w:hint="eastAsia"/>
        <w:sz w:val="32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C"/>
    <w:multiLevelType w:val="multilevel"/>
    <w:tmpl w:val="0000000C"/>
    <w:lvl w:ilvl="0">
      <w:start w:val="4"/>
      <w:numFmt w:val="japaneseCounting"/>
      <w:lvlText w:val="%1、"/>
      <w:lvlJc w:val="left"/>
      <w:pPr>
        <w:ind w:left="720" w:hanging="720"/>
      </w:pPr>
      <w:rPr>
        <w:rFonts w:ascii="黑体" w:eastAsia="黑体" w:hAnsi="黑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6D65CF5"/>
    <w:multiLevelType w:val="hybridMultilevel"/>
    <w:tmpl w:val="806C2A5A"/>
    <w:lvl w:ilvl="0" w:tplc="9F5AA636">
      <w:start w:val="1"/>
      <w:numFmt w:val="decimalZero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7F03E74"/>
    <w:multiLevelType w:val="hybridMultilevel"/>
    <w:tmpl w:val="D1F64A6C"/>
    <w:lvl w:ilvl="0" w:tplc="ACE454F8">
      <w:start w:val="1"/>
      <w:numFmt w:val="decimal"/>
      <w:lvlText w:val="(%1)"/>
      <w:lvlJc w:val="left"/>
      <w:pPr>
        <w:tabs>
          <w:tab w:val="num" w:pos="794"/>
        </w:tabs>
        <w:ind w:left="794" w:hanging="37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64D70">
      <w:start w:val="1"/>
      <w:numFmt w:val="decimal"/>
      <w:lvlText w:val="%2)"/>
      <w:lvlJc w:val="left"/>
      <w:pPr>
        <w:tabs>
          <w:tab w:val="num" w:pos="794"/>
        </w:tabs>
        <w:ind w:left="794" w:hanging="374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A544A8"/>
    <w:multiLevelType w:val="hybridMultilevel"/>
    <w:tmpl w:val="58B47F90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D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9C84D4"/>
    <w:multiLevelType w:val="hybridMultilevel"/>
    <w:tmpl w:val="BB38E2D2"/>
    <w:lvl w:ilvl="0" w:tplc="2E781248">
      <w:start w:val="1"/>
      <w:numFmt w:val="decimal"/>
      <w:lvlText w:val="%1"/>
      <w:lvlJc w:val="left"/>
    </w:lvl>
    <w:lvl w:ilvl="1" w:tplc="B47809C0">
      <w:start w:val="1"/>
      <w:numFmt w:val="decimal"/>
      <w:lvlText w:val=""/>
      <w:lvlJc w:val="left"/>
    </w:lvl>
    <w:lvl w:ilvl="2" w:tplc="59BE223C">
      <w:numFmt w:val="none"/>
      <w:lvlText w:val=""/>
      <w:lvlJc w:val="left"/>
      <w:pPr>
        <w:tabs>
          <w:tab w:val="num" w:pos="360"/>
        </w:tabs>
      </w:pPr>
    </w:lvl>
    <w:lvl w:ilvl="3" w:tplc="B7469D78">
      <w:numFmt w:val="decimal"/>
      <w:lvlText w:val=""/>
      <w:lvlJc w:val="left"/>
    </w:lvl>
    <w:lvl w:ilvl="4" w:tplc="6A56E0F8">
      <w:numFmt w:val="decimal"/>
      <w:lvlText w:val=""/>
      <w:lvlJc w:val="left"/>
    </w:lvl>
    <w:lvl w:ilvl="5" w:tplc="10E81554">
      <w:numFmt w:val="decimal"/>
      <w:lvlText w:val=""/>
      <w:lvlJc w:val="left"/>
    </w:lvl>
    <w:lvl w:ilvl="6" w:tplc="975E8358">
      <w:numFmt w:val="decimal"/>
      <w:lvlText w:val=""/>
      <w:lvlJc w:val="left"/>
    </w:lvl>
    <w:lvl w:ilvl="7" w:tplc="6C16FDF8">
      <w:numFmt w:val="decimal"/>
      <w:lvlText w:val=""/>
      <w:lvlJc w:val="left"/>
    </w:lvl>
    <w:lvl w:ilvl="8" w:tplc="A1FCE056">
      <w:numFmt w:val="decimal"/>
      <w:lvlText w:val=""/>
      <w:lvlJc w:val="left"/>
    </w:lvl>
  </w:abstractNum>
  <w:abstractNum w:abstractNumId="11" w15:restartNumberingAfterBreak="0">
    <w:nsid w:val="221D6CDC"/>
    <w:multiLevelType w:val="hybridMultilevel"/>
    <w:tmpl w:val="9516E734"/>
    <w:lvl w:ilvl="0" w:tplc="F3361094">
      <w:start w:val="1"/>
      <w:numFmt w:val="decimal"/>
      <w:lvlText w:val="图%1"/>
      <w:lvlJc w:val="center"/>
      <w:pPr>
        <w:tabs>
          <w:tab w:val="num" w:pos="510"/>
        </w:tabs>
        <w:ind w:left="510" w:hanging="51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FC6006"/>
    <w:multiLevelType w:val="multilevel"/>
    <w:tmpl w:val="F316461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531"/>
        </w:tabs>
        <w:ind w:left="1531" w:hanging="1531"/>
      </w:pPr>
      <w:rPr>
        <w:rFonts w:ascii="Arial" w:eastAsia="黑体" w:hAnsi="Arial" w:hint="default"/>
        <w:b/>
        <w:i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2726095B"/>
    <w:multiLevelType w:val="multilevel"/>
    <w:tmpl w:val="871264C2"/>
    <w:lvl w:ilvl="0">
      <w:start w:val="1"/>
      <w:numFmt w:val="decimal"/>
      <w:pStyle w:val="1"/>
      <w:lvlText w:val="%1"/>
      <w:lvlJc w:val="left"/>
      <w:pPr>
        <w:tabs>
          <w:tab w:val="num" w:pos="3765"/>
        </w:tabs>
        <w:ind w:left="3765" w:hanging="510"/>
      </w:pPr>
      <w:rPr>
        <w:rFonts w:ascii="Arial" w:eastAsia="黑体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3935"/>
        </w:tabs>
        <w:ind w:left="3935" w:hanging="68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106"/>
        </w:tabs>
        <w:ind w:left="4106" w:hanging="851"/>
      </w:pPr>
      <w:rPr>
        <w:rFonts w:ascii="Arial" w:eastAsia="黑体" w:hAnsi="Arial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76"/>
        </w:tabs>
        <w:ind w:left="4276" w:hanging="1021"/>
      </w:pPr>
      <w:rPr>
        <w:rFonts w:ascii="Arial" w:eastAsia="黑体" w:hAnsi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446"/>
        </w:tabs>
        <w:ind w:left="4446" w:hanging="1191"/>
      </w:pPr>
      <w:rPr>
        <w:rFonts w:ascii="Arial" w:eastAsia="黑体" w:hAnsi="Arial"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616"/>
        </w:tabs>
        <w:ind w:left="4616" w:hanging="1361"/>
      </w:pPr>
      <w:rPr>
        <w:rFonts w:ascii="Arial" w:eastAsia="黑体" w:hAnsi="Arial" w:hint="default"/>
        <w:b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551"/>
        </w:tabs>
        <w:ind w:left="45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95"/>
        </w:tabs>
        <w:ind w:left="469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39"/>
        </w:tabs>
        <w:ind w:left="4839" w:hanging="1584"/>
      </w:pPr>
      <w:rPr>
        <w:rFonts w:hint="eastAsia"/>
      </w:rPr>
    </w:lvl>
  </w:abstractNum>
  <w:abstractNum w:abstractNumId="14" w15:restartNumberingAfterBreak="0">
    <w:nsid w:val="390415A9"/>
    <w:multiLevelType w:val="hybridMultilevel"/>
    <w:tmpl w:val="54FE00FA"/>
    <w:lvl w:ilvl="0" w:tplc="A4FCF7FC">
      <w:start w:val="1"/>
      <w:numFmt w:val="bullet"/>
      <w:lvlText w:val=""/>
      <w:lvlJc w:val="left"/>
      <w:pPr>
        <w:tabs>
          <w:tab w:val="num" w:pos="1191"/>
        </w:tabs>
        <w:ind w:left="1191" w:hanging="340"/>
      </w:pPr>
      <w:rPr>
        <w:rFonts w:ascii="Wingdings" w:hAnsi="Wingdings" w:hint="default"/>
      </w:rPr>
    </w:lvl>
    <w:lvl w:ilvl="1" w:tplc="522274B4">
      <w:start w:val="1"/>
      <w:numFmt w:val="bullet"/>
      <w:lvlText w:val=""/>
      <w:lvlJc w:val="left"/>
      <w:pPr>
        <w:tabs>
          <w:tab w:val="num" w:pos="1629"/>
        </w:tabs>
        <w:ind w:left="1629" w:hanging="369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45255717"/>
    <w:multiLevelType w:val="hybridMultilevel"/>
    <w:tmpl w:val="C0FC1258"/>
    <w:lvl w:ilvl="0" w:tplc="F65263F0">
      <w:start w:val="1"/>
      <w:numFmt w:val="japaneseCounting"/>
      <w:lvlText w:val="%1、"/>
      <w:lvlJc w:val="left"/>
      <w:pPr>
        <w:tabs>
          <w:tab w:val="num" w:pos="780"/>
        </w:tabs>
        <w:ind w:left="420" w:firstLine="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36A25BCC">
      <w:start w:val="1"/>
      <w:numFmt w:val="decimal"/>
      <w:lvlText w:val="%4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4" w:tplc="8BB6394E">
      <w:start w:val="1"/>
      <w:numFmt w:val="decimal"/>
      <w:lvlText w:val="（%5）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509354EB"/>
    <w:multiLevelType w:val="hybridMultilevel"/>
    <w:tmpl w:val="50A2E15A"/>
    <w:lvl w:ilvl="0" w:tplc="C0EA6FB2">
      <w:start w:val="1"/>
      <w:numFmt w:val="decimal"/>
      <w:lvlText w:val="表%1"/>
      <w:lvlJc w:val="center"/>
      <w:pPr>
        <w:tabs>
          <w:tab w:val="num" w:pos="2505"/>
        </w:tabs>
        <w:ind w:left="2505" w:hanging="51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CD6E3A"/>
    <w:multiLevelType w:val="hybridMultilevel"/>
    <w:tmpl w:val="01821F74"/>
    <w:lvl w:ilvl="0" w:tplc="C4709596">
      <w:start w:val="1"/>
      <w:numFmt w:val="decimal"/>
      <w:lvlText w:val="附表%1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6536C6B"/>
    <w:multiLevelType w:val="hybridMultilevel"/>
    <w:tmpl w:val="B65C921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D4869B3"/>
    <w:multiLevelType w:val="hybridMultilevel"/>
    <w:tmpl w:val="F8BA9E3C"/>
    <w:lvl w:ilvl="0" w:tplc="DC02E458">
      <w:start w:val="1"/>
      <w:numFmt w:val="none"/>
      <w:lvlText w:val="★"/>
      <w:lvlJc w:val="left"/>
      <w:pPr>
        <w:tabs>
          <w:tab w:val="num" w:pos="1531"/>
        </w:tabs>
        <w:ind w:left="1531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426872"/>
    <w:multiLevelType w:val="hybridMultilevel"/>
    <w:tmpl w:val="0E8C6544"/>
    <w:lvl w:ilvl="0" w:tplc="66F8CA64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1" w15:restartNumberingAfterBreak="0">
    <w:nsid w:val="699DBA80"/>
    <w:multiLevelType w:val="hybridMultilevel"/>
    <w:tmpl w:val="E696CFA2"/>
    <w:lvl w:ilvl="0" w:tplc="1A103DB6">
      <w:start w:val="1"/>
      <w:numFmt w:val="decimal"/>
      <w:lvlText w:val="%1"/>
      <w:lvlJc w:val="left"/>
    </w:lvl>
    <w:lvl w:ilvl="1" w:tplc="F73C756A">
      <w:start w:val="1"/>
      <w:numFmt w:val="decimal"/>
      <w:lvlText w:val=""/>
      <w:lvlJc w:val="left"/>
    </w:lvl>
    <w:lvl w:ilvl="2" w:tplc="D9E49DD4">
      <w:numFmt w:val="none"/>
      <w:lvlText w:val=""/>
      <w:lvlJc w:val="left"/>
      <w:pPr>
        <w:tabs>
          <w:tab w:val="num" w:pos="360"/>
        </w:tabs>
      </w:pPr>
    </w:lvl>
    <w:lvl w:ilvl="3" w:tplc="66C863AA">
      <w:numFmt w:val="decimal"/>
      <w:lvlText w:val=""/>
      <w:lvlJc w:val="left"/>
    </w:lvl>
    <w:lvl w:ilvl="4" w:tplc="FE84CED8">
      <w:numFmt w:val="decimal"/>
      <w:lvlText w:val=""/>
      <w:lvlJc w:val="left"/>
    </w:lvl>
    <w:lvl w:ilvl="5" w:tplc="E342DB30">
      <w:numFmt w:val="decimal"/>
      <w:lvlText w:val=""/>
      <w:lvlJc w:val="left"/>
    </w:lvl>
    <w:lvl w:ilvl="6" w:tplc="57F83520">
      <w:numFmt w:val="decimal"/>
      <w:lvlText w:val=""/>
      <w:lvlJc w:val="left"/>
    </w:lvl>
    <w:lvl w:ilvl="7" w:tplc="63204F50">
      <w:numFmt w:val="decimal"/>
      <w:lvlText w:val=""/>
      <w:lvlJc w:val="left"/>
    </w:lvl>
    <w:lvl w:ilvl="8" w:tplc="3996A170">
      <w:numFmt w:val="decimal"/>
      <w:lvlText w:val=""/>
      <w:lvlJc w:val="left"/>
    </w:lvl>
  </w:abstractNum>
  <w:abstractNum w:abstractNumId="22" w15:restartNumberingAfterBreak="0">
    <w:nsid w:val="6A86677D"/>
    <w:multiLevelType w:val="hybridMultilevel"/>
    <w:tmpl w:val="DA1AD41C"/>
    <w:lvl w:ilvl="0" w:tplc="BEC8A642">
      <w:start w:val="1"/>
      <w:numFmt w:val="decimal"/>
      <w:lvlText w:val="附件%1"/>
      <w:lvlJc w:val="left"/>
      <w:pPr>
        <w:tabs>
          <w:tab w:val="num" w:pos="851"/>
        </w:tabs>
        <w:ind w:left="851" w:hanging="851"/>
      </w:pPr>
      <w:rPr>
        <w:rFonts w:ascii="Arial" w:eastAsia="黑体" w:hAnsi="Arial" w:hint="default"/>
        <w:b w:val="0"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B169A7"/>
    <w:multiLevelType w:val="hybridMultilevel"/>
    <w:tmpl w:val="AC246E0E"/>
    <w:lvl w:ilvl="0" w:tplc="BDA63024">
      <w:start w:val="1"/>
      <w:numFmt w:val="bullet"/>
      <w:lvlText w:val=""/>
      <w:lvlJc w:val="left"/>
      <w:pPr>
        <w:tabs>
          <w:tab w:val="num" w:pos="851"/>
        </w:tabs>
        <w:ind w:left="851" w:hanging="420"/>
      </w:pPr>
      <w:rPr>
        <w:rFonts w:ascii="Wingdings" w:hAnsi="Wingdings"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06C2FA0"/>
    <w:multiLevelType w:val="hybridMultilevel"/>
    <w:tmpl w:val="79E25E22"/>
    <w:lvl w:ilvl="0" w:tplc="93743AE2">
      <w:start w:val="1"/>
      <w:numFmt w:val="decimal"/>
      <w:lvlText w:val="附图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5E351C0"/>
    <w:multiLevelType w:val="hybridMultilevel"/>
    <w:tmpl w:val="FC84F182"/>
    <w:lvl w:ilvl="0" w:tplc="9F56161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9E39BB"/>
    <w:multiLevelType w:val="hybridMultilevel"/>
    <w:tmpl w:val="9F30762C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9662832">
    <w:abstractNumId w:val="14"/>
  </w:num>
  <w:num w:numId="2" w16cid:durableId="311368007">
    <w:abstractNumId w:val="12"/>
  </w:num>
  <w:num w:numId="3" w16cid:durableId="2014839479">
    <w:abstractNumId w:val="23"/>
  </w:num>
  <w:num w:numId="4" w16cid:durableId="1198665747">
    <w:abstractNumId w:val="19"/>
  </w:num>
  <w:num w:numId="5" w16cid:durableId="230238663">
    <w:abstractNumId w:val="24"/>
  </w:num>
  <w:num w:numId="6" w16cid:durableId="1791243940">
    <w:abstractNumId w:val="7"/>
  </w:num>
  <w:num w:numId="7" w16cid:durableId="2050255905">
    <w:abstractNumId w:val="11"/>
  </w:num>
  <w:num w:numId="8" w16cid:durableId="253976921">
    <w:abstractNumId w:val="22"/>
  </w:num>
  <w:num w:numId="9" w16cid:durableId="1551112687">
    <w:abstractNumId w:val="17"/>
  </w:num>
  <w:num w:numId="10" w16cid:durableId="436944142">
    <w:abstractNumId w:val="16"/>
  </w:num>
  <w:num w:numId="11" w16cid:durableId="26297574">
    <w:abstractNumId w:val="13"/>
  </w:num>
  <w:num w:numId="12" w16cid:durableId="2013334443">
    <w:abstractNumId w:val="8"/>
  </w:num>
  <w:num w:numId="13" w16cid:durableId="1191453978">
    <w:abstractNumId w:val="8"/>
    <w:lvlOverride w:ilvl="0">
      <w:startOverride w:val="1"/>
    </w:lvlOverride>
  </w:num>
  <w:num w:numId="14" w16cid:durableId="302783076">
    <w:abstractNumId w:val="8"/>
    <w:lvlOverride w:ilvl="0">
      <w:startOverride w:val="1"/>
    </w:lvlOverride>
  </w:num>
  <w:num w:numId="15" w16cid:durableId="672226529">
    <w:abstractNumId w:val="8"/>
    <w:lvlOverride w:ilvl="0">
      <w:startOverride w:val="1"/>
    </w:lvlOverride>
  </w:num>
  <w:num w:numId="16" w16cid:durableId="2108573012">
    <w:abstractNumId w:val="8"/>
    <w:lvlOverride w:ilvl="0">
      <w:startOverride w:val="1"/>
    </w:lvlOverride>
  </w:num>
  <w:num w:numId="17" w16cid:durableId="1931236139">
    <w:abstractNumId w:val="11"/>
    <w:lvlOverride w:ilvl="0">
      <w:startOverride w:val="1"/>
    </w:lvlOverride>
  </w:num>
  <w:num w:numId="18" w16cid:durableId="1405566654">
    <w:abstractNumId w:val="11"/>
    <w:lvlOverride w:ilvl="0">
      <w:startOverride w:val="1"/>
    </w:lvlOverride>
  </w:num>
  <w:num w:numId="19" w16cid:durableId="1241712698">
    <w:abstractNumId w:val="26"/>
  </w:num>
  <w:num w:numId="20" w16cid:durableId="1109087607">
    <w:abstractNumId w:val="9"/>
  </w:num>
  <w:num w:numId="21" w16cid:durableId="2124836880">
    <w:abstractNumId w:val="8"/>
    <w:lvlOverride w:ilvl="0">
      <w:startOverride w:val="1"/>
    </w:lvlOverride>
  </w:num>
  <w:num w:numId="22" w16cid:durableId="1818379112">
    <w:abstractNumId w:val="15"/>
  </w:num>
  <w:num w:numId="23" w16cid:durableId="1025325999">
    <w:abstractNumId w:val="20"/>
  </w:num>
  <w:num w:numId="24" w16cid:durableId="1866628407">
    <w:abstractNumId w:val="4"/>
  </w:num>
  <w:num w:numId="25" w16cid:durableId="2106607255">
    <w:abstractNumId w:val="6"/>
  </w:num>
  <w:num w:numId="26" w16cid:durableId="1581255500">
    <w:abstractNumId w:val="5"/>
  </w:num>
  <w:num w:numId="27" w16cid:durableId="592203667">
    <w:abstractNumId w:val="10"/>
  </w:num>
  <w:num w:numId="28" w16cid:durableId="79064196">
    <w:abstractNumId w:val="3"/>
  </w:num>
  <w:num w:numId="29" w16cid:durableId="1145046152">
    <w:abstractNumId w:val="21"/>
  </w:num>
  <w:num w:numId="30" w16cid:durableId="1975256972">
    <w:abstractNumId w:val="0"/>
  </w:num>
  <w:num w:numId="31" w16cid:durableId="761144337">
    <w:abstractNumId w:val="1"/>
  </w:num>
  <w:num w:numId="32" w16cid:durableId="1797990077">
    <w:abstractNumId w:val="2"/>
  </w:num>
  <w:num w:numId="33" w16cid:durableId="1365252713">
    <w:abstractNumId w:val="13"/>
  </w:num>
  <w:num w:numId="34" w16cid:durableId="1618220655">
    <w:abstractNumId w:val="13"/>
  </w:num>
  <w:num w:numId="35" w16cid:durableId="1453867156">
    <w:abstractNumId w:val="13"/>
  </w:num>
  <w:num w:numId="36" w16cid:durableId="553195966">
    <w:abstractNumId w:val="13"/>
  </w:num>
  <w:num w:numId="37" w16cid:durableId="1440299101">
    <w:abstractNumId w:val="13"/>
  </w:num>
  <w:num w:numId="38" w16cid:durableId="320542625">
    <w:abstractNumId w:val="13"/>
  </w:num>
  <w:num w:numId="39" w16cid:durableId="570628191">
    <w:abstractNumId w:val="13"/>
  </w:num>
  <w:num w:numId="40" w16cid:durableId="386345574">
    <w:abstractNumId w:val="13"/>
  </w:num>
  <w:num w:numId="41" w16cid:durableId="1408262369">
    <w:abstractNumId w:val="13"/>
  </w:num>
  <w:num w:numId="42" w16cid:durableId="1641227659">
    <w:abstractNumId w:val="13"/>
  </w:num>
  <w:num w:numId="43" w16cid:durableId="145360713">
    <w:abstractNumId w:val="13"/>
  </w:num>
  <w:num w:numId="44" w16cid:durableId="487791776">
    <w:abstractNumId w:val="18"/>
  </w:num>
  <w:num w:numId="45" w16cid:durableId="183711355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8"/>
    <w:rsid w:val="000001FE"/>
    <w:rsid w:val="00001615"/>
    <w:rsid w:val="00003452"/>
    <w:rsid w:val="000043AC"/>
    <w:rsid w:val="000047E8"/>
    <w:rsid w:val="00005C3F"/>
    <w:rsid w:val="000073CB"/>
    <w:rsid w:val="00007734"/>
    <w:rsid w:val="0001014B"/>
    <w:rsid w:val="00010715"/>
    <w:rsid w:val="00011AC8"/>
    <w:rsid w:val="0001485C"/>
    <w:rsid w:val="00015840"/>
    <w:rsid w:val="0001772B"/>
    <w:rsid w:val="00017A1E"/>
    <w:rsid w:val="000202AD"/>
    <w:rsid w:val="00020468"/>
    <w:rsid w:val="00020A46"/>
    <w:rsid w:val="000211B3"/>
    <w:rsid w:val="0002191B"/>
    <w:rsid w:val="00021BC9"/>
    <w:rsid w:val="000223C6"/>
    <w:rsid w:val="00022CCF"/>
    <w:rsid w:val="000233E7"/>
    <w:rsid w:val="00034399"/>
    <w:rsid w:val="0003444F"/>
    <w:rsid w:val="00034D56"/>
    <w:rsid w:val="00035CDA"/>
    <w:rsid w:val="0003644B"/>
    <w:rsid w:val="00041282"/>
    <w:rsid w:val="00041B42"/>
    <w:rsid w:val="00044240"/>
    <w:rsid w:val="000453D6"/>
    <w:rsid w:val="00045440"/>
    <w:rsid w:val="00047415"/>
    <w:rsid w:val="000476B7"/>
    <w:rsid w:val="000504C6"/>
    <w:rsid w:val="00050D32"/>
    <w:rsid w:val="00056CFC"/>
    <w:rsid w:val="000576D2"/>
    <w:rsid w:val="00060280"/>
    <w:rsid w:val="000613C8"/>
    <w:rsid w:val="00062D90"/>
    <w:rsid w:val="000630BB"/>
    <w:rsid w:val="0006650C"/>
    <w:rsid w:val="000674CF"/>
    <w:rsid w:val="00072989"/>
    <w:rsid w:val="0007374F"/>
    <w:rsid w:val="00075C76"/>
    <w:rsid w:val="000761E5"/>
    <w:rsid w:val="00081361"/>
    <w:rsid w:val="00082AAC"/>
    <w:rsid w:val="00082EBC"/>
    <w:rsid w:val="000839A1"/>
    <w:rsid w:val="00085C22"/>
    <w:rsid w:val="00085F8F"/>
    <w:rsid w:val="000905C4"/>
    <w:rsid w:val="00091E33"/>
    <w:rsid w:val="000942E3"/>
    <w:rsid w:val="000957D1"/>
    <w:rsid w:val="000959CE"/>
    <w:rsid w:val="000A41CB"/>
    <w:rsid w:val="000A680C"/>
    <w:rsid w:val="000A72A9"/>
    <w:rsid w:val="000B4C8D"/>
    <w:rsid w:val="000B55D7"/>
    <w:rsid w:val="000B5D3A"/>
    <w:rsid w:val="000C1AC6"/>
    <w:rsid w:val="000C30C8"/>
    <w:rsid w:val="000C33DF"/>
    <w:rsid w:val="000C3A59"/>
    <w:rsid w:val="000C42FE"/>
    <w:rsid w:val="000C4CA2"/>
    <w:rsid w:val="000C56EA"/>
    <w:rsid w:val="000C6DB8"/>
    <w:rsid w:val="000D10A1"/>
    <w:rsid w:val="000D13F1"/>
    <w:rsid w:val="000D2D22"/>
    <w:rsid w:val="000D4BBC"/>
    <w:rsid w:val="000D4F2A"/>
    <w:rsid w:val="000D560A"/>
    <w:rsid w:val="000D7FFA"/>
    <w:rsid w:val="000E0656"/>
    <w:rsid w:val="000E10C4"/>
    <w:rsid w:val="000E2729"/>
    <w:rsid w:val="000E3766"/>
    <w:rsid w:val="000E4895"/>
    <w:rsid w:val="000E5042"/>
    <w:rsid w:val="000E6363"/>
    <w:rsid w:val="000F13BB"/>
    <w:rsid w:val="000F26B0"/>
    <w:rsid w:val="000F29EA"/>
    <w:rsid w:val="000F36AD"/>
    <w:rsid w:val="000F4F90"/>
    <w:rsid w:val="000F52AF"/>
    <w:rsid w:val="000F5DCE"/>
    <w:rsid w:val="000F5FE7"/>
    <w:rsid w:val="000F68D4"/>
    <w:rsid w:val="000F7B43"/>
    <w:rsid w:val="0010474B"/>
    <w:rsid w:val="0010531C"/>
    <w:rsid w:val="00105441"/>
    <w:rsid w:val="0010635A"/>
    <w:rsid w:val="0011250A"/>
    <w:rsid w:val="00113862"/>
    <w:rsid w:val="00120867"/>
    <w:rsid w:val="0012246B"/>
    <w:rsid w:val="00122964"/>
    <w:rsid w:val="00122EDF"/>
    <w:rsid w:val="00124FD3"/>
    <w:rsid w:val="00125151"/>
    <w:rsid w:val="001259FE"/>
    <w:rsid w:val="0012609B"/>
    <w:rsid w:val="00126943"/>
    <w:rsid w:val="00127966"/>
    <w:rsid w:val="00130D4D"/>
    <w:rsid w:val="0013427E"/>
    <w:rsid w:val="0013449B"/>
    <w:rsid w:val="001346CE"/>
    <w:rsid w:val="00134949"/>
    <w:rsid w:val="001351E3"/>
    <w:rsid w:val="00135988"/>
    <w:rsid w:val="00135EC4"/>
    <w:rsid w:val="00142F05"/>
    <w:rsid w:val="001458B5"/>
    <w:rsid w:val="00154765"/>
    <w:rsid w:val="001566B6"/>
    <w:rsid w:val="00156E54"/>
    <w:rsid w:val="001575F8"/>
    <w:rsid w:val="00157A97"/>
    <w:rsid w:val="00163001"/>
    <w:rsid w:val="001639C0"/>
    <w:rsid w:val="00163E8E"/>
    <w:rsid w:val="00165C63"/>
    <w:rsid w:val="00167F9E"/>
    <w:rsid w:val="00171C7D"/>
    <w:rsid w:val="00172922"/>
    <w:rsid w:val="00172946"/>
    <w:rsid w:val="00172B88"/>
    <w:rsid w:val="0017346D"/>
    <w:rsid w:val="00180D63"/>
    <w:rsid w:val="0018331C"/>
    <w:rsid w:val="00183B07"/>
    <w:rsid w:val="00186272"/>
    <w:rsid w:val="001878BE"/>
    <w:rsid w:val="00187B5D"/>
    <w:rsid w:val="00195438"/>
    <w:rsid w:val="00195F62"/>
    <w:rsid w:val="001A052E"/>
    <w:rsid w:val="001A2AF5"/>
    <w:rsid w:val="001A5887"/>
    <w:rsid w:val="001B021C"/>
    <w:rsid w:val="001B0604"/>
    <w:rsid w:val="001B0ED0"/>
    <w:rsid w:val="001B2702"/>
    <w:rsid w:val="001B6A6A"/>
    <w:rsid w:val="001B6B02"/>
    <w:rsid w:val="001C0B56"/>
    <w:rsid w:val="001C231B"/>
    <w:rsid w:val="001D1B95"/>
    <w:rsid w:val="001D2118"/>
    <w:rsid w:val="001D2634"/>
    <w:rsid w:val="001D4C04"/>
    <w:rsid w:val="001D6009"/>
    <w:rsid w:val="001D6089"/>
    <w:rsid w:val="001D65C7"/>
    <w:rsid w:val="001D7362"/>
    <w:rsid w:val="001E0E7A"/>
    <w:rsid w:val="001E4C4F"/>
    <w:rsid w:val="001E6A2D"/>
    <w:rsid w:val="001F2AC3"/>
    <w:rsid w:val="0020009A"/>
    <w:rsid w:val="002009B7"/>
    <w:rsid w:val="00201B9B"/>
    <w:rsid w:val="00201E14"/>
    <w:rsid w:val="002024B9"/>
    <w:rsid w:val="00204894"/>
    <w:rsid w:val="002063E5"/>
    <w:rsid w:val="002068BD"/>
    <w:rsid w:val="00211EDA"/>
    <w:rsid w:val="00213A6F"/>
    <w:rsid w:val="0021463B"/>
    <w:rsid w:val="00215830"/>
    <w:rsid w:val="00215DE4"/>
    <w:rsid w:val="00222FF0"/>
    <w:rsid w:val="00226FA1"/>
    <w:rsid w:val="00227ADE"/>
    <w:rsid w:val="002324B6"/>
    <w:rsid w:val="00234670"/>
    <w:rsid w:val="00240394"/>
    <w:rsid w:val="00241648"/>
    <w:rsid w:val="00241F31"/>
    <w:rsid w:val="00241FC7"/>
    <w:rsid w:val="002436BE"/>
    <w:rsid w:val="002440AE"/>
    <w:rsid w:val="00251D39"/>
    <w:rsid w:val="002536FA"/>
    <w:rsid w:val="00254C5B"/>
    <w:rsid w:val="00254F77"/>
    <w:rsid w:val="0025698D"/>
    <w:rsid w:val="00261C11"/>
    <w:rsid w:val="002625F0"/>
    <w:rsid w:val="00262C27"/>
    <w:rsid w:val="002631E8"/>
    <w:rsid w:val="00263444"/>
    <w:rsid w:val="00265691"/>
    <w:rsid w:val="00267479"/>
    <w:rsid w:val="00267BCF"/>
    <w:rsid w:val="00271261"/>
    <w:rsid w:val="00272EB7"/>
    <w:rsid w:val="002730E3"/>
    <w:rsid w:val="0027510D"/>
    <w:rsid w:val="00282FBE"/>
    <w:rsid w:val="00283128"/>
    <w:rsid w:val="00283519"/>
    <w:rsid w:val="00285128"/>
    <w:rsid w:val="00285F7C"/>
    <w:rsid w:val="00287276"/>
    <w:rsid w:val="00291941"/>
    <w:rsid w:val="00291C5C"/>
    <w:rsid w:val="00291CE5"/>
    <w:rsid w:val="002924B7"/>
    <w:rsid w:val="002929DE"/>
    <w:rsid w:val="00292A7B"/>
    <w:rsid w:val="0029422C"/>
    <w:rsid w:val="002955E2"/>
    <w:rsid w:val="002976B3"/>
    <w:rsid w:val="002A13F0"/>
    <w:rsid w:val="002A3DE3"/>
    <w:rsid w:val="002B110A"/>
    <w:rsid w:val="002B5622"/>
    <w:rsid w:val="002B687D"/>
    <w:rsid w:val="002C3F1D"/>
    <w:rsid w:val="002C5581"/>
    <w:rsid w:val="002C6A2F"/>
    <w:rsid w:val="002C72E1"/>
    <w:rsid w:val="002D0F29"/>
    <w:rsid w:val="002D1D8F"/>
    <w:rsid w:val="002D2F17"/>
    <w:rsid w:val="002D4430"/>
    <w:rsid w:val="002D4A05"/>
    <w:rsid w:val="002D4E09"/>
    <w:rsid w:val="002D6143"/>
    <w:rsid w:val="002E0013"/>
    <w:rsid w:val="002E0D14"/>
    <w:rsid w:val="002E4312"/>
    <w:rsid w:val="002E5712"/>
    <w:rsid w:val="002E5E55"/>
    <w:rsid w:val="002E6CCB"/>
    <w:rsid w:val="002F0C4D"/>
    <w:rsid w:val="002F12D4"/>
    <w:rsid w:val="002F59E1"/>
    <w:rsid w:val="0030066D"/>
    <w:rsid w:val="00300F7B"/>
    <w:rsid w:val="0030108B"/>
    <w:rsid w:val="0030132D"/>
    <w:rsid w:val="00301A3A"/>
    <w:rsid w:val="00301B73"/>
    <w:rsid w:val="003023D3"/>
    <w:rsid w:val="00303214"/>
    <w:rsid w:val="003038BD"/>
    <w:rsid w:val="00305221"/>
    <w:rsid w:val="003109A2"/>
    <w:rsid w:val="00310BA4"/>
    <w:rsid w:val="00312783"/>
    <w:rsid w:val="00316959"/>
    <w:rsid w:val="0031754E"/>
    <w:rsid w:val="003215F1"/>
    <w:rsid w:val="003242AF"/>
    <w:rsid w:val="0032461E"/>
    <w:rsid w:val="00324A83"/>
    <w:rsid w:val="0032522A"/>
    <w:rsid w:val="003265A9"/>
    <w:rsid w:val="003265D6"/>
    <w:rsid w:val="0033200D"/>
    <w:rsid w:val="003348F6"/>
    <w:rsid w:val="00337877"/>
    <w:rsid w:val="003407B1"/>
    <w:rsid w:val="003416A8"/>
    <w:rsid w:val="00345D2C"/>
    <w:rsid w:val="0035243E"/>
    <w:rsid w:val="00352958"/>
    <w:rsid w:val="00352AB1"/>
    <w:rsid w:val="00355AEE"/>
    <w:rsid w:val="00362D41"/>
    <w:rsid w:val="00364359"/>
    <w:rsid w:val="003653DB"/>
    <w:rsid w:val="00366181"/>
    <w:rsid w:val="00371F60"/>
    <w:rsid w:val="00372496"/>
    <w:rsid w:val="00372F9E"/>
    <w:rsid w:val="00375F33"/>
    <w:rsid w:val="00377B47"/>
    <w:rsid w:val="00382BD4"/>
    <w:rsid w:val="003830C0"/>
    <w:rsid w:val="00385AFD"/>
    <w:rsid w:val="00385F2D"/>
    <w:rsid w:val="0038638F"/>
    <w:rsid w:val="00387639"/>
    <w:rsid w:val="00390B55"/>
    <w:rsid w:val="003921AA"/>
    <w:rsid w:val="00393404"/>
    <w:rsid w:val="003935F4"/>
    <w:rsid w:val="00394AC0"/>
    <w:rsid w:val="003959AB"/>
    <w:rsid w:val="00397352"/>
    <w:rsid w:val="003A0202"/>
    <w:rsid w:val="003A1E55"/>
    <w:rsid w:val="003A524D"/>
    <w:rsid w:val="003B2B30"/>
    <w:rsid w:val="003B3442"/>
    <w:rsid w:val="003B4B58"/>
    <w:rsid w:val="003B5162"/>
    <w:rsid w:val="003B76BA"/>
    <w:rsid w:val="003C289E"/>
    <w:rsid w:val="003C5C95"/>
    <w:rsid w:val="003D0BA2"/>
    <w:rsid w:val="003D5EEB"/>
    <w:rsid w:val="003D6EB7"/>
    <w:rsid w:val="003D72A6"/>
    <w:rsid w:val="003D7523"/>
    <w:rsid w:val="003D7A28"/>
    <w:rsid w:val="003E05F1"/>
    <w:rsid w:val="003E17B4"/>
    <w:rsid w:val="003E2085"/>
    <w:rsid w:val="003E4783"/>
    <w:rsid w:val="003E744C"/>
    <w:rsid w:val="003E74C8"/>
    <w:rsid w:val="003F1943"/>
    <w:rsid w:val="003F2073"/>
    <w:rsid w:val="003F4588"/>
    <w:rsid w:val="003F752D"/>
    <w:rsid w:val="003F79FB"/>
    <w:rsid w:val="00401CCF"/>
    <w:rsid w:val="00401F81"/>
    <w:rsid w:val="004036E4"/>
    <w:rsid w:val="00404231"/>
    <w:rsid w:val="00405EE6"/>
    <w:rsid w:val="00407052"/>
    <w:rsid w:val="00411821"/>
    <w:rsid w:val="00412487"/>
    <w:rsid w:val="0041354B"/>
    <w:rsid w:val="00413ABA"/>
    <w:rsid w:val="00414B04"/>
    <w:rsid w:val="0042009B"/>
    <w:rsid w:val="00420A21"/>
    <w:rsid w:val="004211CE"/>
    <w:rsid w:val="0042218C"/>
    <w:rsid w:val="00423394"/>
    <w:rsid w:val="00424253"/>
    <w:rsid w:val="00427431"/>
    <w:rsid w:val="00437A23"/>
    <w:rsid w:val="004408F0"/>
    <w:rsid w:val="00442429"/>
    <w:rsid w:val="0044462A"/>
    <w:rsid w:val="00444E1B"/>
    <w:rsid w:val="00446506"/>
    <w:rsid w:val="00450664"/>
    <w:rsid w:val="004519C7"/>
    <w:rsid w:val="0045282B"/>
    <w:rsid w:val="004534F3"/>
    <w:rsid w:val="00454FE8"/>
    <w:rsid w:val="0045782D"/>
    <w:rsid w:val="004578AA"/>
    <w:rsid w:val="00461262"/>
    <w:rsid w:val="0046171F"/>
    <w:rsid w:val="00463168"/>
    <w:rsid w:val="004639FD"/>
    <w:rsid w:val="00464651"/>
    <w:rsid w:val="004673FF"/>
    <w:rsid w:val="00467489"/>
    <w:rsid w:val="00467EEC"/>
    <w:rsid w:val="00471A35"/>
    <w:rsid w:val="004751DC"/>
    <w:rsid w:val="0048103E"/>
    <w:rsid w:val="0048110F"/>
    <w:rsid w:val="00484A5A"/>
    <w:rsid w:val="00485DB2"/>
    <w:rsid w:val="00486649"/>
    <w:rsid w:val="0048715C"/>
    <w:rsid w:val="00487EEB"/>
    <w:rsid w:val="004902EC"/>
    <w:rsid w:val="00490360"/>
    <w:rsid w:val="00490F62"/>
    <w:rsid w:val="004914E1"/>
    <w:rsid w:val="00493372"/>
    <w:rsid w:val="00493E9C"/>
    <w:rsid w:val="00497FB4"/>
    <w:rsid w:val="004A15C0"/>
    <w:rsid w:val="004A3AA8"/>
    <w:rsid w:val="004A4732"/>
    <w:rsid w:val="004A77CE"/>
    <w:rsid w:val="004A7B97"/>
    <w:rsid w:val="004B2EBB"/>
    <w:rsid w:val="004B361A"/>
    <w:rsid w:val="004B5440"/>
    <w:rsid w:val="004B544F"/>
    <w:rsid w:val="004B660F"/>
    <w:rsid w:val="004C1634"/>
    <w:rsid w:val="004C2677"/>
    <w:rsid w:val="004C4B88"/>
    <w:rsid w:val="004C4E89"/>
    <w:rsid w:val="004C5145"/>
    <w:rsid w:val="004C546D"/>
    <w:rsid w:val="004C62E1"/>
    <w:rsid w:val="004C6726"/>
    <w:rsid w:val="004C78E0"/>
    <w:rsid w:val="004D0A9C"/>
    <w:rsid w:val="004D3ACE"/>
    <w:rsid w:val="004D5715"/>
    <w:rsid w:val="004D6216"/>
    <w:rsid w:val="004D7678"/>
    <w:rsid w:val="004E04D6"/>
    <w:rsid w:val="004E0576"/>
    <w:rsid w:val="004E0836"/>
    <w:rsid w:val="004E2534"/>
    <w:rsid w:val="004E4428"/>
    <w:rsid w:val="004E458D"/>
    <w:rsid w:val="004E4B35"/>
    <w:rsid w:val="004E5587"/>
    <w:rsid w:val="004F0372"/>
    <w:rsid w:val="004F0D41"/>
    <w:rsid w:val="004F432C"/>
    <w:rsid w:val="004F47B5"/>
    <w:rsid w:val="004F4EA8"/>
    <w:rsid w:val="004F71BD"/>
    <w:rsid w:val="004F7A62"/>
    <w:rsid w:val="004F7F55"/>
    <w:rsid w:val="005015F3"/>
    <w:rsid w:val="00502027"/>
    <w:rsid w:val="00502345"/>
    <w:rsid w:val="00502D45"/>
    <w:rsid w:val="00503075"/>
    <w:rsid w:val="00503582"/>
    <w:rsid w:val="00504074"/>
    <w:rsid w:val="005054D9"/>
    <w:rsid w:val="00511D25"/>
    <w:rsid w:val="00515B63"/>
    <w:rsid w:val="00516212"/>
    <w:rsid w:val="005164D3"/>
    <w:rsid w:val="00516A45"/>
    <w:rsid w:val="005175C7"/>
    <w:rsid w:val="00517BB1"/>
    <w:rsid w:val="00520831"/>
    <w:rsid w:val="00520DAF"/>
    <w:rsid w:val="00524A69"/>
    <w:rsid w:val="005267D9"/>
    <w:rsid w:val="00526916"/>
    <w:rsid w:val="00526956"/>
    <w:rsid w:val="005271FD"/>
    <w:rsid w:val="005272F0"/>
    <w:rsid w:val="00527499"/>
    <w:rsid w:val="0052792B"/>
    <w:rsid w:val="0053244F"/>
    <w:rsid w:val="00532C95"/>
    <w:rsid w:val="00534D75"/>
    <w:rsid w:val="005357A9"/>
    <w:rsid w:val="00540D85"/>
    <w:rsid w:val="0054323A"/>
    <w:rsid w:val="0054414A"/>
    <w:rsid w:val="00547E1C"/>
    <w:rsid w:val="0055077A"/>
    <w:rsid w:val="005511C7"/>
    <w:rsid w:val="0055411F"/>
    <w:rsid w:val="00554AFE"/>
    <w:rsid w:val="0055543D"/>
    <w:rsid w:val="00561EED"/>
    <w:rsid w:val="00563364"/>
    <w:rsid w:val="00567D0A"/>
    <w:rsid w:val="005713BC"/>
    <w:rsid w:val="00571A43"/>
    <w:rsid w:val="00571C6B"/>
    <w:rsid w:val="00572FEB"/>
    <w:rsid w:val="0057304B"/>
    <w:rsid w:val="005744FF"/>
    <w:rsid w:val="00574E65"/>
    <w:rsid w:val="005754C3"/>
    <w:rsid w:val="00575D29"/>
    <w:rsid w:val="00576949"/>
    <w:rsid w:val="00577493"/>
    <w:rsid w:val="005809EE"/>
    <w:rsid w:val="00580D24"/>
    <w:rsid w:val="00580DC4"/>
    <w:rsid w:val="00582DD6"/>
    <w:rsid w:val="005851DE"/>
    <w:rsid w:val="005946E5"/>
    <w:rsid w:val="00594EC5"/>
    <w:rsid w:val="00595269"/>
    <w:rsid w:val="0059606F"/>
    <w:rsid w:val="0059685C"/>
    <w:rsid w:val="00596AEF"/>
    <w:rsid w:val="00597BFA"/>
    <w:rsid w:val="005A2E96"/>
    <w:rsid w:val="005A4291"/>
    <w:rsid w:val="005A433E"/>
    <w:rsid w:val="005A6AC7"/>
    <w:rsid w:val="005A7659"/>
    <w:rsid w:val="005B08C4"/>
    <w:rsid w:val="005B1A38"/>
    <w:rsid w:val="005B1C86"/>
    <w:rsid w:val="005B20BD"/>
    <w:rsid w:val="005B25A8"/>
    <w:rsid w:val="005B3A34"/>
    <w:rsid w:val="005B4DB5"/>
    <w:rsid w:val="005B5065"/>
    <w:rsid w:val="005B53E8"/>
    <w:rsid w:val="005B7392"/>
    <w:rsid w:val="005B7B61"/>
    <w:rsid w:val="005C0466"/>
    <w:rsid w:val="005C1913"/>
    <w:rsid w:val="005C5529"/>
    <w:rsid w:val="005C6E77"/>
    <w:rsid w:val="005C792C"/>
    <w:rsid w:val="005D01D2"/>
    <w:rsid w:val="005D15F5"/>
    <w:rsid w:val="005D21E9"/>
    <w:rsid w:val="005D2C55"/>
    <w:rsid w:val="005D2C93"/>
    <w:rsid w:val="005D3A54"/>
    <w:rsid w:val="005D3D7C"/>
    <w:rsid w:val="005D4398"/>
    <w:rsid w:val="005D5310"/>
    <w:rsid w:val="005D6BDA"/>
    <w:rsid w:val="005E2A0E"/>
    <w:rsid w:val="005E45FA"/>
    <w:rsid w:val="005E5D12"/>
    <w:rsid w:val="005E60A5"/>
    <w:rsid w:val="005F00CE"/>
    <w:rsid w:val="005F3935"/>
    <w:rsid w:val="005F3A69"/>
    <w:rsid w:val="005F5732"/>
    <w:rsid w:val="005F592E"/>
    <w:rsid w:val="005F5A05"/>
    <w:rsid w:val="005F6F16"/>
    <w:rsid w:val="00600203"/>
    <w:rsid w:val="006023EA"/>
    <w:rsid w:val="00614D19"/>
    <w:rsid w:val="00615859"/>
    <w:rsid w:val="00617161"/>
    <w:rsid w:val="00620CD4"/>
    <w:rsid w:val="0062157C"/>
    <w:rsid w:val="00622109"/>
    <w:rsid w:val="00622F0B"/>
    <w:rsid w:val="00625A21"/>
    <w:rsid w:val="00631DC5"/>
    <w:rsid w:val="006329AC"/>
    <w:rsid w:val="006332EC"/>
    <w:rsid w:val="00641458"/>
    <w:rsid w:val="006416F3"/>
    <w:rsid w:val="00644229"/>
    <w:rsid w:val="0064542F"/>
    <w:rsid w:val="006500F1"/>
    <w:rsid w:val="00654FB5"/>
    <w:rsid w:val="00656661"/>
    <w:rsid w:val="006612C8"/>
    <w:rsid w:val="0066325E"/>
    <w:rsid w:val="00665335"/>
    <w:rsid w:val="006666E9"/>
    <w:rsid w:val="00667732"/>
    <w:rsid w:val="00671CE7"/>
    <w:rsid w:val="00675E1C"/>
    <w:rsid w:val="006762A8"/>
    <w:rsid w:val="0068280E"/>
    <w:rsid w:val="00682D03"/>
    <w:rsid w:val="006845FE"/>
    <w:rsid w:val="00684881"/>
    <w:rsid w:val="00686624"/>
    <w:rsid w:val="006877E5"/>
    <w:rsid w:val="00687D5D"/>
    <w:rsid w:val="00690A87"/>
    <w:rsid w:val="00692F30"/>
    <w:rsid w:val="006930B9"/>
    <w:rsid w:val="0069327E"/>
    <w:rsid w:val="00694D1F"/>
    <w:rsid w:val="00696319"/>
    <w:rsid w:val="006977C0"/>
    <w:rsid w:val="00697DCF"/>
    <w:rsid w:val="006A0546"/>
    <w:rsid w:val="006A2CCB"/>
    <w:rsid w:val="006B12C4"/>
    <w:rsid w:val="006B3DA5"/>
    <w:rsid w:val="006B40B6"/>
    <w:rsid w:val="006B4152"/>
    <w:rsid w:val="006B54E1"/>
    <w:rsid w:val="006C2EBA"/>
    <w:rsid w:val="006C3FB1"/>
    <w:rsid w:val="006C466B"/>
    <w:rsid w:val="006C6563"/>
    <w:rsid w:val="006C7298"/>
    <w:rsid w:val="006C7D03"/>
    <w:rsid w:val="006D0824"/>
    <w:rsid w:val="006D086F"/>
    <w:rsid w:val="006D178A"/>
    <w:rsid w:val="006D1AD1"/>
    <w:rsid w:val="006D29CF"/>
    <w:rsid w:val="006D449F"/>
    <w:rsid w:val="006D44F3"/>
    <w:rsid w:val="006D4996"/>
    <w:rsid w:val="006D5687"/>
    <w:rsid w:val="006D5964"/>
    <w:rsid w:val="006D66F4"/>
    <w:rsid w:val="006E06ED"/>
    <w:rsid w:val="006E199F"/>
    <w:rsid w:val="006E3F79"/>
    <w:rsid w:val="006E6AB7"/>
    <w:rsid w:val="006F0835"/>
    <w:rsid w:val="006F311F"/>
    <w:rsid w:val="006F3898"/>
    <w:rsid w:val="006F3957"/>
    <w:rsid w:val="006F4CAB"/>
    <w:rsid w:val="006F4F78"/>
    <w:rsid w:val="006F7C88"/>
    <w:rsid w:val="00701044"/>
    <w:rsid w:val="0070173B"/>
    <w:rsid w:val="00701BFF"/>
    <w:rsid w:val="007038C8"/>
    <w:rsid w:val="0070554F"/>
    <w:rsid w:val="0070781C"/>
    <w:rsid w:val="00710F53"/>
    <w:rsid w:val="00712629"/>
    <w:rsid w:val="00714D51"/>
    <w:rsid w:val="00715E59"/>
    <w:rsid w:val="0071781E"/>
    <w:rsid w:val="00720510"/>
    <w:rsid w:val="00725D52"/>
    <w:rsid w:val="00725FDC"/>
    <w:rsid w:val="007262D8"/>
    <w:rsid w:val="00726A76"/>
    <w:rsid w:val="00730301"/>
    <w:rsid w:val="00731193"/>
    <w:rsid w:val="00734ABC"/>
    <w:rsid w:val="00736902"/>
    <w:rsid w:val="00737268"/>
    <w:rsid w:val="0074083C"/>
    <w:rsid w:val="00741E3A"/>
    <w:rsid w:val="00742066"/>
    <w:rsid w:val="00743F54"/>
    <w:rsid w:val="0074581C"/>
    <w:rsid w:val="00750B09"/>
    <w:rsid w:val="00752720"/>
    <w:rsid w:val="00757685"/>
    <w:rsid w:val="00757A50"/>
    <w:rsid w:val="0076316C"/>
    <w:rsid w:val="00763811"/>
    <w:rsid w:val="00764A7B"/>
    <w:rsid w:val="00770153"/>
    <w:rsid w:val="007829BE"/>
    <w:rsid w:val="00783A18"/>
    <w:rsid w:val="00786EF1"/>
    <w:rsid w:val="007870B0"/>
    <w:rsid w:val="00790361"/>
    <w:rsid w:val="00790AB2"/>
    <w:rsid w:val="00792F3E"/>
    <w:rsid w:val="00793EE8"/>
    <w:rsid w:val="0079590A"/>
    <w:rsid w:val="00796DDD"/>
    <w:rsid w:val="007A06B1"/>
    <w:rsid w:val="007A1852"/>
    <w:rsid w:val="007A53BE"/>
    <w:rsid w:val="007A6080"/>
    <w:rsid w:val="007B031A"/>
    <w:rsid w:val="007B3025"/>
    <w:rsid w:val="007B45F8"/>
    <w:rsid w:val="007B46F9"/>
    <w:rsid w:val="007B5303"/>
    <w:rsid w:val="007B6BFA"/>
    <w:rsid w:val="007B6CC2"/>
    <w:rsid w:val="007C09F8"/>
    <w:rsid w:val="007C0A82"/>
    <w:rsid w:val="007C232A"/>
    <w:rsid w:val="007C27D8"/>
    <w:rsid w:val="007C577A"/>
    <w:rsid w:val="007C65F9"/>
    <w:rsid w:val="007C7169"/>
    <w:rsid w:val="007D2197"/>
    <w:rsid w:val="007D2532"/>
    <w:rsid w:val="007D500C"/>
    <w:rsid w:val="007D6B8A"/>
    <w:rsid w:val="007E168F"/>
    <w:rsid w:val="007E34FF"/>
    <w:rsid w:val="007E4EAD"/>
    <w:rsid w:val="007E75EE"/>
    <w:rsid w:val="007E769F"/>
    <w:rsid w:val="007F0001"/>
    <w:rsid w:val="007F09CD"/>
    <w:rsid w:val="007F0BC9"/>
    <w:rsid w:val="007F0C43"/>
    <w:rsid w:val="007F1B94"/>
    <w:rsid w:val="007F2046"/>
    <w:rsid w:val="007F22EE"/>
    <w:rsid w:val="007F3CC1"/>
    <w:rsid w:val="007F42EC"/>
    <w:rsid w:val="007F488C"/>
    <w:rsid w:val="007F4BBB"/>
    <w:rsid w:val="007F5416"/>
    <w:rsid w:val="007F799C"/>
    <w:rsid w:val="008012D2"/>
    <w:rsid w:val="00801968"/>
    <w:rsid w:val="0080233D"/>
    <w:rsid w:val="00802EB1"/>
    <w:rsid w:val="0080676E"/>
    <w:rsid w:val="00806EE5"/>
    <w:rsid w:val="00807909"/>
    <w:rsid w:val="008119FF"/>
    <w:rsid w:val="00811F36"/>
    <w:rsid w:val="0081407D"/>
    <w:rsid w:val="008144F4"/>
    <w:rsid w:val="00815A54"/>
    <w:rsid w:val="008164CA"/>
    <w:rsid w:val="00816D39"/>
    <w:rsid w:val="00817BDD"/>
    <w:rsid w:val="00817E4A"/>
    <w:rsid w:val="00820903"/>
    <w:rsid w:val="00820EE4"/>
    <w:rsid w:val="00820F24"/>
    <w:rsid w:val="00822FBC"/>
    <w:rsid w:val="00823278"/>
    <w:rsid w:val="008259EF"/>
    <w:rsid w:val="00825B39"/>
    <w:rsid w:val="00826601"/>
    <w:rsid w:val="008268D1"/>
    <w:rsid w:val="00826B98"/>
    <w:rsid w:val="00831BCB"/>
    <w:rsid w:val="0083278C"/>
    <w:rsid w:val="0083315B"/>
    <w:rsid w:val="00833C6B"/>
    <w:rsid w:val="00835517"/>
    <w:rsid w:val="00837124"/>
    <w:rsid w:val="0084095B"/>
    <w:rsid w:val="00840E4B"/>
    <w:rsid w:val="00842E1E"/>
    <w:rsid w:val="008442DD"/>
    <w:rsid w:val="00844E34"/>
    <w:rsid w:val="0084636D"/>
    <w:rsid w:val="008473C0"/>
    <w:rsid w:val="0085069F"/>
    <w:rsid w:val="0085167A"/>
    <w:rsid w:val="00851A80"/>
    <w:rsid w:val="00856FD3"/>
    <w:rsid w:val="00860197"/>
    <w:rsid w:val="00860782"/>
    <w:rsid w:val="008668A1"/>
    <w:rsid w:val="00871A4E"/>
    <w:rsid w:val="0087261D"/>
    <w:rsid w:val="00884E56"/>
    <w:rsid w:val="00890C5F"/>
    <w:rsid w:val="00891DF9"/>
    <w:rsid w:val="008923B3"/>
    <w:rsid w:val="008938AA"/>
    <w:rsid w:val="008956C2"/>
    <w:rsid w:val="008A6D10"/>
    <w:rsid w:val="008A759E"/>
    <w:rsid w:val="008A7702"/>
    <w:rsid w:val="008A7722"/>
    <w:rsid w:val="008B49E4"/>
    <w:rsid w:val="008B58DA"/>
    <w:rsid w:val="008B5A5B"/>
    <w:rsid w:val="008B6C68"/>
    <w:rsid w:val="008D5955"/>
    <w:rsid w:val="008D5A8C"/>
    <w:rsid w:val="008E0428"/>
    <w:rsid w:val="008E2497"/>
    <w:rsid w:val="008E2FCB"/>
    <w:rsid w:val="008E4579"/>
    <w:rsid w:val="008E4FF1"/>
    <w:rsid w:val="008E51AB"/>
    <w:rsid w:val="008F2820"/>
    <w:rsid w:val="008F3A8E"/>
    <w:rsid w:val="008F7E17"/>
    <w:rsid w:val="00900A06"/>
    <w:rsid w:val="009014F9"/>
    <w:rsid w:val="0090196E"/>
    <w:rsid w:val="00901B81"/>
    <w:rsid w:val="009032FA"/>
    <w:rsid w:val="00904C4E"/>
    <w:rsid w:val="00907B2C"/>
    <w:rsid w:val="00913928"/>
    <w:rsid w:val="009253F2"/>
    <w:rsid w:val="0092571D"/>
    <w:rsid w:val="009301D5"/>
    <w:rsid w:val="009329BF"/>
    <w:rsid w:val="00934198"/>
    <w:rsid w:val="009359DB"/>
    <w:rsid w:val="00935EFF"/>
    <w:rsid w:val="00937719"/>
    <w:rsid w:val="00937802"/>
    <w:rsid w:val="00937A91"/>
    <w:rsid w:val="009416FC"/>
    <w:rsid w:val="00942237"/>
    <w:rsid w:val="00945020"/>
    <w:rsid w:val="00945B07"/>
    <w:rsid w:val="00945DE3"/>
    <w:rsid w:val="0094664D"/>
    <w:rsid w:val="009466B5"/>
    <w:rsid w:val="00946BFA"/>
    <w:rsid w:val="00947E0A"/>
    <w:rsid w:val="00950963"/>
    <w:rsid w:val="00952182"/>
    <w:rsid w:val="00953A68"/>
    <w:rsid w:val="00956A4E"/>
    <w:rsid w:val="00965007"/>
    <w:rsid w:val="00966160"/>
    <w:rsid w:val="00967186"/>
    <w:rsid w:val="00970578"/>
    <w:rsid w:val="0097089F"/>
    <w:rsid w:val="00972ED0"/>
    <w:rsid w:val="00975CCF"/>
    <w:rsid w:val="00976E20"/>
    <w:rsid w:val="00980BAD"/>
    <w:rsid w:val="00987955"/>
    <w:rsid w:val="009879BA"/>
    <w:rsid w:val="00987D9A"/>
    <w:rsid w:val="00987EF2"/>
    <w:rsid w:val="0099166B"/>
    <w:rsid w:val="00994015"/>
    <w:rsid w:val="009955CB"/>
    <w:rsid w:val="00997921"/>
    <w:rsid w:val="009A055C"/>
    <w:rsid w:val="009A3491"/>
    <w:rsid w:val="009A462F"/>
    <w:rsid w:val="009A5B71"/>
    <w:rsid w:val="009A5EA1"/>
    <w:rsid w:val="009B1522"/>
    <w:rsid w:val="009B209A"/>
    <w:rsid w:val="009B3062"/>
    <w:rsid w:val="009B4DB4"/>
    <w:rsid w:val="009B5EEC"/>
    <w:rsid w:val="009B6238"/>
    <w:rsid w:val="009B6372"/>
    <w:rsid w:val="009C1A96"/>
    <w:rsid w:val="009C2B1C"/>
    <w:rsid w:val="009C2B44"/>
    <w:rsid w:val="009C2E92"/>
    <w:rsid w:val="009C3027"/>
    <w:rsid w:val="009C656F"/>
    <w:rsid w:val="009C7345"/>
    <w:rsid w:val="009C76B0"/>
    <w:rsid w:val="009C7ABC"/>
    <w:rsid w:val="009D0ACB"/>
    <w:rsid w:val="009D2937"/>
    <w:rsid w:val="009D3693"/>
    <w:rsid w:val="009D67E1"/>
    <w:rsid w:val="009E067F"/>
    <w:rsid w:val="009E0F6F"/>
    <w:rsid w:val="009E24A8"/>
    <w:rsid w:val="009E37B6"/>
    <w:rsid w:val="009E665C"/>
    <w:rsid w:val="009E6A9A"/>
    <w:rsid w:val="009E7A04"/>
    <w:rsid w:val="009F11F2"/>
    <w:rsid w:val="009F1637"/>
    <w:rsid w:val="009F3569"/>
    <w:rsid w:val="009F35A3"/>
    <w:rsid w:val="009F51F3"/>
    <w:rsid w:val="009F5203"/>
    <w:rsid w:val="009F6FA2"/>
    <w:rsid w:val="00A02211"/>
    <w:rsid w:val="00A113DE"/>
    <w:rsid w:val="00A11F05"/>
    <w:rsid w:val="00A16A9E"/>
    <w:rsid w:val="00A20306"/>
    <w:rsid w:val="00A20722"/>
    <w:rsid w:val="00A20A6C"/>
    <w:rsid w:val="00A23BA1"/>
    <w:rsid w:val="00A24906"/>
    <w:rsid w:val="00A2686C"/>
    <w:rsid w:val="00A27853"/>
    <w:rsid w:val="00A320CA"/>
    <w:rsid w:val="00A33B26"/>
    <w:rsid w:val="00A34160"/>
    <w:rsid w:val="00A370AE"/>
    <w:rsid w:val="00A4033E"/>
    <w:rsid w:val="00A41E9F"/>
    <w:rsid w:val="00A44BB7"/>
    <w:rsid w:val="00A4600D"/>
    <w:rsid w:val="00A5046D"/>
    <w:rsid w:val="00A5223D"/>
    <w:rsid w:val="00A53D60"/>
    <w:rsid w:val="00A55C93"/>
    <w:rsid w:val="00A60DDB"/>
    <w:rsid w:val="00A63BDA"/>
    <w:rsid w:val="00A63CAE"/>
    <w:rsid w:val="00A64BBB"/>
    <w:rsid w:val="00A6528E"/>
    <w:rsid w:val="00A674BF"/>
    <w:rsid w:val="00A67E56"/>
    <w:rsid w:val="00A75583"/>
    <w:rsid w:val="00A759B1"/>
    <w:rsid w:val="00A77EC4"/>
    <w:rsid w:val="00A849D7"/>
    <w:rsid w:val="00A91D11"/>
    <w:rsid w:val="00A92C35"/>
    <w:rsid w:val="00A931D2"/>
    <w:rsid w:val="00A93DE4"/>
    <w:rsid w:val="00A9444D"/>
    <w:rsid w:val="00A948FD"/>
    <w:rsid w:val="00A95838"/>
    <w:rsid w:val="00A958DD"/>
    <w:rsid w:val="00A97738"/>
    <w:rsid w:val="00AA1946"/>
    <w:rsid w:val="00AA329F"/>
    <w:rsid w:val="00AA3318"/>
    <w:rsid w:val="00AA38F7"/>
    <w:rsid w:val="00AA53CF"/>
    <w:rsid w:val="00AA6EBA"/>
    <w:rsid w:val="00AA70A0"/>
    <w:rsid w:val="00AA7612"/>
    <w:rsid w:val="00AA7EE8"/>
    <w:rsid w:val="00AB181C"/>
    <w:rsid w:val="00AB1A89"/>
    <w:rsid w:val="00AB49CE"/>
    <w:rsid w:val="00AB4A81"/>
    <w:rsid w:val="00AB6E22"/>
    <w:rsid w:val="00AC0F90"/>
    <w:rsid w:val="00AC1243"/>
    <w:rsid w:val="00AC621C"/>
    <w:rsid w:val="00AC78C0"/>
    <w:rsid w:val="00AD00CD"/>
    <w:rsid w:val="00AD1BB2"/>
    <w:rsid w:val="00AD1DED"/>
    <w:rsid w:val="00AD233E"/>
    <w:rsid w:val="00AD27A0"/>
    <w:rsid w:val="00AD6C53"/>
    <w:rsid w:val="00AD7178"/>
    <w:rsid w:val="00AE1EB1"/>
    <w:rsid w:val="00AE3E3A"/>
    <w:rsid w:val="00AE428A"/>
    <w:rsid w:val="00AE444D"/>
    <w:rsid w:val="00AE560B"/>
    <w:rsid w:val="00AE630F"/>
    <w:rsid w:val="00AE6F39"/>
    <w:rsid w:val="00AE73FD"/>
    <w:rsid w:val="00AF084B"/>
    <w:rsid w:val="00AF12DF"/>
    <w:rsid w:val="00AF1969"/>
    <w:rsid w:val="00AF1D43"/>
    <w:rsid w:val="00AF2578"/>
    <w:rsid w:val="00AF31BD"/>
    <w:rsid w:val="00AF47EB"/>
    <w:rsid w:val="00AF5FDD"/>
    <w:rsid w:val="00AF692A"/>
    <w:rsid w:val="00B01FAC"/>
    <w:rsid w:val="00B0585F"/>
    <w:rsid w:val="00B05DBE"/>
    <w:rsid w:val="00B07794"/>
    <w:rsid w:val="00B11B24"/>
    <w:rsid w:val="00B123F1"/>
    <w:rsid w:val="00B13663"/>
    <w:rsid w:val="00B14A97"/>
    <w:rsid w:val="00B16D3D"/>
    <w:rsid w:val="00B16EA2"/>
    <w:rsid w:val="00B1722B"/>
    <w:rsid w:val="00B1792D"/>
    <w:rsid w:val="00B2124B"/>
    <w:rsid w:val="00B2247F"/>
    <w:rsid w:val="00B22883"/>
    <w:rsid w:val="00B2318D"/>
    <w:rsid w:val="00B2468A"/>
    <w:rsid w:val="00B24ED2"/>
    <w:rsid w:val="00B3013C"/>
    <w:rsid w:val="00B3280F"/>
    <w:rsid w:val="00B33614"/>
    <w:rsid w:val="00B378B7"/>
    <w:rsid w:val="00B43010"/>
    <w:rsid w:val="00B45E32"/>
    <w:rsid w:val="00B51927"/>
    <w:rsid w:val="00B53BF3"/>
    <w:rsid w:val="00B54EF9"/>
    <w:rsid w:val="00B61883"/>
    <w:rsid w:val="00B6263B"/>
    <w:rsid w:val="00B636BA"/>
    <w:rsid w:val="00B65EAA"/>
    <w:rsid w:val="00B66BAB"/>
    <w:rsid w:val="00B66DCF"/>
    <w:rsid w:val="00B7218C"/>
    <w:rsid w:val="00B73CB1"/>
    <w:rsid w:val="00B76574"/>
    <w:rsid w:val="00B8024F"/>
    <w:rsid w:val="00B81661"/>
    <w:rsid w:val="00B8221F"/>
    <w:rsid w:val="00B82A42"/>
    <w:rsid w:val="00B833B3"/>
    <w:rsid w:val="00B846D3"/>
    <w:rsid w:val="00B8581B"/>
    <w:rsid w:val="00B8743A"/>
    <w:rsid w:val="00B908FD"/>
    <w:rsid w:val="00B92217"/>
    <w:rsid w:val="00B92882"/>
    <w:rsid w:val="00B92B60"/>
    <w:rsid w:val="00B92C79"/>
    <w:rsid w:val="00B964E0"/>
    <w:rsid w:val="00B9786E"/>
    <w:rsid w:val="00B97F79"/>
    <w:rsid w:val="00BA0729"/>
    <w:rsid w:val="00BA45A3"/>
    <w:rsid w:val="00BA47AA"/>
    <w:rsid w:val="00BA5ED5"/>
    <w:rsid w:val="00BB154B"/>
    <w:rsid w:val="00BB4A68"/>
    <w:rsid w:val="00BB5567"/>
    <w:rsid w:val="00BB5816"/>
    <w:rsid w:val="00BB59D2"/>
    <w:rsid w:val="00BB5DB1"/>
    <w:rsid w:val="00BB71DA"/>
    <w:rsid w:val="00BC25DD"/>
    <w:rsid w:val="00BC2D08"/>
    <w:rsid w:val="00BC345B"/>
    <w:rsid w:val="00BC3A8A"/>
    <w:rsid w:val="00BC4D68"/>
    <w:rsid w:val="00BD32D6"/>
    <w:rsid w:val="00BD3734"/>
    <w:rsid w:val="00BD5BD9"/>
    <w:rsid w:val="00BE119E"/>
    <w:rsid w:val="00BE287A"/>
    <w:rsid w:val="00BE74B9"/>
    <w:rsid w:val="00BE7590"/>
    <w:rsid w:val="00BF0DCF"/>
    <w:rsid w:val="00BF2892"/>
    <w:rsid w:val="00BF2CE4"/>
    <w:rsid w:val="00BF3724"/>
    <w:rsid w:val="00BF3BD4"/>
    <w:rsid w:val="00BF44DE"/>
    <w:rsid w:val="00BF6F2B"/>
    <w:rsid w:val="00C02886"/>
    <w:rsid w:val="00C02F84"/>
    <w:rsid w:val="00C064B2"/>
    <w:rsid w:val="00C104CC"/>
    <w:rsid w:val="00C14273"/>
    <w:rsid w:val="00C15433"/>
    <w:rsid w:val="00C156D4"/>
    <w:rsid w:val="00C1596F"/>
    <w:rsid w:val="00C15B09"/>
    <w:rsid w:val="00C17488"/>
    <w:rsid w:val="00C21677"/>
    <w:rsid w:val="00C228BB"/>
    <w:rsid w:val="00C30EC7"/>
    <w:rsid w:val="00C3145F"/>
    <w:rsid w:val="00C3184D"/>
    <w:rsid w:val="00C321C3"/>
    <w:rsid w:val="00C3238A"/>
    <w:rsid w:val="00C33DF9"/>
    <w:rsid w:val="00C40B7F"/>
    <w:rsid w:val="00C42ADA"/>
    <w:rsid w:val="00C452A6"/>
    <w:rsid w:val="00C462B2"/>
    <w:rsid w:val="00C46502"/>
    <w:rsid w:val="00C50E01"/>
    <w:rsid w:val="00C52BFB"/>
    <w:rsid w:val="00C52F0B"/>
    <w:rsid w:val="00C53B3A"/>
    <w:rsid w:val="00C54047"/>
    <w:rsid w:val="00C5497D"/>
    <w:rsid w:val="00C54C58"/>
    <w:rsid w:val="00C551A3"/>
    <w:rsid w:val="00C57105"/>
    <w:rsid w:val="00C60482"/>
    <w:rsid w:val="00C60C76"/>
    <w:rsid w:val="00C62255"/>
    <w:rsid w:val="00C65906"/>
    <w:rsid w:val="00C673F9"/>
    <w:rsid w:val="00C7060B"/>
    <w:rsid w:val="00C727C6"/>
    <w:rsid w:val="00C73ECD"/>
    <w:rsid w:val="00C75FE1"/>
    <w:rsid w:val="00C77795"/>
    <w:rsid w:val="00C8052A"/>
    <w:rsid w:val="00C841EA"/>
    <w:rsid w:val="00C872CB"/>
    <w:rsid w:val="00C87FF4"/>
    <w:rsid w:val="00C93773"/>
    <w:rsid w:val="00C93C37"/>
    <w:rsid w:val="00C9695D"/>
    <w:rsid w:val="00CA139B"/>
    <w:rsid w:val="00CA13D7"/>
    <w:rsid w:val="00CA1C65"/>
    <w:rsid w:val="00CA3210"/>
    <w:rsid w:val="00CA387B"/>
    <w:rsid w:val="00CA4431"/>
    <w:rsid w:val="00CB10BC"/>
    <w:rsid w:val="00CB20C6"/>
    <w:rsid w:val="00CB2476"/>
    <w:rsid w:val="00CB5C3F"/>
    <w:rsid w:val="00CB6006"/>
    <w:rsid w:val="00CB6688"/>
    <w:rsid w:val="00CB6C34"/>
    <w:rsid w:val="00CB7260"/>
    <w:rsid w:val="00CB7724"/>
    <w:rsid w:val="00CC0455"/>
    <w:rsid w:val="00CC07ED"/>
    <w:rsid w:val="00CC0D9F"/>
    <w:rsid w:val="00CC2F52"/>
    <w:rsid w:val="00CD1904"/>
    <w:rsid w:val="00CD1BED"/>
    <w:rsid w:val="00CD1F7B"/>
    <w:rsid w:val="00CD3BC7"/>
    <w:rsid w:val="00CD527C"/>
    <w:rsid w:val="00CD55B6"/>
    <w:rsid w:val="00CD59FF"/>
    <w:rsid w:val="00CD72EC"/>
    <w:rsid w:val="00CD7F8F"/>
    <w:rsid w:val="00CE2360"/>
    <w:rsid w:val="00CE3317"/>
    <w:rsid w:val="00CE3A90"/>
    <w:rsid w:val="00CE4CB9"/>
    <w:rsid w:val="00CE62BF"/>
    <w:rsid w:val="00CF1781"/>
    <w:rsid w:val="00CF24B8"/>
    <w:rsid w:val="00CF588A"/>
    <w:rsid w:val="00CF6385"/>
    <w:rsid w:val="00CF66CA"/>
    <w:rsid w:val="00CF7147"/>
    <w:rsid w:val="00D0001E"/>
    <w:rsid w:val="00D002F8"/>
    <w:rsid w:val="00D00E48"/>
    <w:rsid w:val="00D02C0F"/>
    <w:rsid w:val="00D03829"/>
    <w:rsid w:val="00D05EC8"/>
    <w:rsid w:val="00D06603"/>
    <w:rsid w:val="00D067E5"/>
    <w:rsid w:val="00D06D08"/>
    <w:rsid w:val="00D11EFD"/>
    <w:rsid w:val="00D14B1C"/>
    <w:rsid w:val="00D1742A"/>
    <w:rsid w:val="00D21057"/>
    <w:rsid w:val="00D225E5"/>
    <w:rsid w:val="00D22E32"/>
    <w:rsid w:val="00D250D2"/>
    <w:rsid w:val="00D25756"/>
    <w:rsid w:val="00D26135"/>
    <w:rsid w:val="00D31555"/>
    <w:rsid w:val="00D34972"/>
    <w:rsid w:val="00D34ECD"/>
    <w:rsid w:val="00D35276"/>
    <w:rsid w:val="00D35374"/>
    <w:rsid w:val="00D35941"/>
    <w:rsid w:val="00D40E75"/>
    <w:rsid w:val="00D427EB"/>
    <w:rsid w:val="00D4409C"/>
    <w:rsid w:val="00D46C97"/>
    <w:rsid w:val="00D4746D"/>
    <w:rsid w:val="00D507F1"/>
    <w:rsid w:val="00D50C77"/>
    <w:rsid w:val="00D513F0"/>
    <w:rsid w:val="00D5426F"/>
    <w:rsid w:val="00D550D0"/>
    <w:rsid w:val="00D551DC"/>
    <w:rsid w:val="00D55F87"/>
    <w:rsid w:val="00D561F2"/>
    <w:rsid w:val="00D5692C"/>
    <w:rsid w:val="00D572C3"/>
    <w:rsid w:val="00D60670"/>
    <w:rsid w:val="00D6671D"/>
    <w:rsid w:val="00D67459"/>
    <w:rsid w:val="00D71C3F"/>
    <w:rsid w:val="00D73DF6"/>
    <w:rsid w:val="00D745E4"/>
    <w:rsid w:val="00D754B1"/>
    <w:rsid w:val="00D75BB7"/>
    <w:rsid w:val="00D7601C"/>
    <w:rsid w:val="00D76573"/>
    <w:rsid w:val="00D773FC"/>
    <w:rsid w:val="00D77FE0"/>
    <w:rsid w:val="00D80A1C"/>
    <w:rsid w:val="00D81BDC"/>
    <w:rsid w:val="00D82BD8"/>
    <w:rsid w:val="00D8354E"/>
    <w:rsid w:val="00D83701"/>
    <w:rsid w:val="00D842DF"/>
    <w:rsid w:val="00D856E9"/>
    <w:rsid w:val="00D8614B"/>
    <w:rsid w:val="00D8663D"/>
    <w:rsid w:val="00D879F8"/>
    <w:rsid w:val="00D90F26"/>
    <w:rsid w:val="00D9171E"/>
    <w:rsid w:val="00D91AC4"/>
    <w:rsid w:val="00D91B7D"/>
    <w:rsid w:val="00D929B9"/>
    <w:rsid w:val="00D9596D"/>
    <w:rsid w:val="00DA0115"/>
    <w:rsid w:val="00DA4053"/>
    <w:rsid w:val="00DA487F"/>
    <w:rsid w:val="00DA4DFF"/>
    <w:rsid w:val="00DA71CF"/>
    <w:rsid w:val="00DA7E4A"/>
    <w:rsid w:val="00DB2961"/>
    <w:rsid w:val="00DB49C1"/>
    <w:rsid w:val="00DB5942"/>
    <w:rsid w:val="00DB6190"/>
    <w:rsid w:val="00DC0046"/>
    <w:rsid w:val="00DC1964"/>
    <w:rsid w:val="00DC70BE"/>
    <w:rsid w:val="00DD055B"/>
    <w:rsid w:val="00DD1630"/>
    <w:rsid w:val="00DD273A"/>
    <w:rsid w:val="00DD2922"/>
    <w:rsid w:val="00DD3B6D"/>
    <w:rsid w:val="00DD50B8"/>
    <w:rsid w:val="00DD6475"/>
    <w:rsid w:val="00DE0CEA"/>
    <w:rsid w:val="00DE1CF2"/>
    <w:rsid w:val="00DE3609"/>
    <w:rsid w:val="00DE6999"/>
    <w:rsid w:val="00DE6FE9"/>
    <w:rsid w:val="00DE7881"/>
    <w:rsid w:val="00DF025F"/>
    <w:rsid w:val="00DF1955"/>
    <w:rsid w:val="00DF195F"/>
    <w:rsid w:val="00DF30ED"/>
    <w:rsid w:val="00DF34A0"/>
    <w:rsid w:val="00DF3E08"/>
    <w:rsid w:val="00DF3F71"/>
    <w:rsid w:val="00DF3F9A"/>
    <w:rsid w:val="00DF51B3"/>
    <w:rsid w:val="00DF5C32"/>
    <w:rsid w:val="00E0374B"/>
    <w:rsid w:val="00E042D0"/>
    <w:rsid w:val="00E06B6F"/>
    <w:rsid w:val="00E06E24"/>
    <w:rsid w:val="00E07CA7"/>
    <w:rsid w:val="00E10A5C"/>
    <w:rsid w:val="00E17455"/>
    <w:rsid w:val="00E207E5"/>
    <w:rsid w:val="00E21B43"/>
    <w:rsid w:val="00E21C8F"/>
    <w:rsid w:val="00E223F5"/>
    <w:rsid w:val="00E24A2B"/>
    <w:rsid w:val="00E24F97"/>
    <w:rsid w:val="00E337C8"/>
    <w:rsid w:val="00E33F83"/>
    <w:rsid w:val="00E37458"/>
    <w:rsid w:val="00E37A6B"/>
    <w:rsid w:val="00E403D3"/>
    <w:rsid w:val="00E406A4"/>
    <w:rsid w:val="00E41AB8"/>
    <w:rsid w:val="00E429CB"/>
    <w:rsid w:val="00E43484"/>
    <w:rsid w:val="00E50047"/>
    <w:rsid w:val="00E52F1D"/>
    <w:rsid w:val="00E532D6"/>
    <w:rsid w:val="00E54C0C"/>
    <w:rsid w:val="00E5598D"/>
    <w:rsid w:val="00E55A46"/>
    <w:rsid w:val="00E57199"/>
    <w:rsid w:val="00E5751B"/>
    <w:rsid w:val="00E65B95"/>
    <w:rsid w:val="00E664ED"/>
    <w:rsid w:val="00E700FD"/>
    <w:rsid w:val="00E7333D"/>
    <w:rsid w:val="00E73D46"/>
    <w:rsid w:val="00E746AF"/>
    <w:rsid w:val="00E74F10"/>
    <w:rsid w:val="00E81216"/>
    <w:rsid w:val="00E81AD2"/>
    <w:rsid w:val="00E82B10"/>
    <w:rsid w:val="00E8529E"/>
    <w:rsid w:val="00E852DB"/>
    <w:rsid w:val="00E92BAB"/>
    <w:rsid w:val="00E958A6"/>
    <w:rsid w:val="00EA28E9"/>
    <w:rsid w:val="00EA2E79"/>
    <w:rsid w:val="00EA361D"/>
    <w:rsid w:val="00EA5304"/>
    <w:rsid w:val="00EA5AAB"/>
    <w:rsid w:val="00EA68FE"/>
    <w:rsid w:val="00EA7114"/>
    <w:rsid w:val="00EA747E"/>
    <w:rsid w:val="00EA7F74"/>
    <w:rsid w:val="00EB0320"/>
    <w:rsid w:val="00EB0CB6"/>
    <w:rsid w:val="00EB1948"/>
    <w:rsid w:val="00EB32DD"/>
    <w:rsid w:val="00EB3D5C"/>
    <w:rsid w:val="00EB501F"/>
    <w:rsid w:val="00EB7A0C"/>
    <w:rsid w:val="00EC1824"/>
    <w:rsid w:val="00EC3775"/>
    <w:rsid w:val="00EC456F"/>
    <w:rsid w:val="00EC5466"/>
    <w:rsid w:val="00EC5C4B"/>
    <w:rsid w:val="00EC6832"/>
    <w:rsid w:val="00EC7578"/>
    <w:rsid w:val="00ED0923"/>
    <w:rsid w:val="00ED2224"/>
    <w:rsid w:val="00ED278C"/>
    <w:rsid w:val="00ED285C"/>
    <w:rsid w:val="00ED348E"/>
    <w:rsid w:val="00EE1DF2"/>
    <w:rsid w:val="00EE25C4"/>
    <w:rsid w:val="00EE65EE"/>
    <w:rsid w:val="00EE7DD6"/>
    <w:rsid w:val="00EF2352"/>
    <w:rsid w:val="00EF2AC9"/>
    <w:rsid w:val="00EF2D0D"/>
    <w:rsid w:val="00EF2FFD"/>
    <w:rsid w:val="00EF3765"/>
    <w:rsid w:val="00EF4F63"/>
    <w:rsid w:val="00EF5257"/>
    <w:rsid w:val="00EF5E80"/>
    <w:rsid w:val="00F022B1"/>
    <w:rsid w:val="00F027B1"/>
    <w:rsid w:val="00F04F17"/>
    <w:rsid w:val="00F05662"/>
    <w:rsid w:val="00F06005"/>
    <w:rsid w:val="00F13E33"/>
    <w:rsid w:val="00F14485"/>
    <w:rsid w:val="00F17F3A"/>
    <w:rsid w:val="00F21D71"/>
    <w:rsid w:val="00F2304A"/>
    <w:rsid w:val="00F23ABD"/>
    <w:rsid w:val="00F24AE1"/>
    <w:rsid w:val="00F263DF"/>
    <w:rsid w:val="00F264B1"/>
    <w:rsid w:val="00F30E72"/>
    <w:rsid w:val="00F31B6C"/>
    <w:rsid w:val="00F31DDC"/>
    <w:rsid w:val="00F341DA"/>
    <w:rsid w:val="00F36B62"/>
    <w:rsid w:val="00F423FD"/>
    <w:rsid w:val="00F42DCB"/>
    <w:rsid w:val="00F4419E"/>
    <w:rsid w:val="00F44865"/>
    <w:rsid w:val="00F44BE6"/>
    <w:rsid w:val="00F44FC2"/>
    <w:rsid w:val="00F45379"/>
    <w:rsid w:val="00F457FE"/>
    <w:rsid w:val="00F47FA5"/>
    <w:rsid w:val="00F50573"/>
    <w:rsid w:val="00F520A8"/>
    <w:rsid w:val="00F535A2"/>
    <w:rsid w:val="00F536C8"/>
    <w:rsid w:val="00F54508"/>
    <w:rsid w:val="00F553FA"/>
    <w:rsid w:val="00F5632A"/>
    <w:rsid w:val="00F61BED"/>
    <w:rsid w:val="00F62255"/>
    <w:rsid w:val="00F632DC"/>
    <w:rsid w:val="00F63C18"/>
    <w:rsid w:val="00F647D7"/>
    <w:rsid w:val="00F65E0D"/>
    <w:rsid w:val="00F66416"/>
    <w:rsid w:val="00F66DCC"/>
    <w:rsid w:val="00F66E2E"/>
    <w:rsid w:val="00F67350"/>
    <w:rsid w:val="00F70FA5"/>
    <w:rsid w:val="00F719C8"/>
    <w:rsid w:val="00F72826"/>
    <w:rsid w:val="00F734DD"/>
    <w:rsid w:val="00F7466E"/>
    <w:rsid w:val="00F75546"/>
    <w:rsid w:val="00F755D7"/>
    <w:rsid w:val="00F77F5D"/>
    <w:rsid w:val="00F801B5"/>
    <w:rsid w:val="00F813B1"/>
    <w:rsid w:val="00F85626"/>
    <w:rsid w:val="00F863E0"/>
    <w:rsid w:val="00F86C30"/>
    <w:rsid w:val="00F90D3E"/>
    <w:rsid w:val="00F90D48"/>
    <w:rsid w:val="00F90DC2"/>
    <w:rsid w:val="00F91627"/>
    <w:rsid w:val="00F93091"/>
    <w:rsid w:val="00F935A2"/>
    <w:rsid w:val="00F95092"/>
    <w:rsid w:val="00F95ECD"/>
    <w:rsid w:val="00F9606E"/>
    <w:rsid w:val="00F9751E"/>
    <w:rsid w:val="00FA0A38"/>
    <w:rsid w:val="00FA6604"/>
    <w:rsid w:val="00FB1018"/>
    <w:rsid w:val="00FB282B"/>
    <w:rsid w:val="00FB45A6"/>
    <w:rsid w:val="00FB4C37"/>
    <w:rsid w:val="00FB54A7"/>
    <w:rsid w:val="00FB585B"/>
    <w:rsid w:val="00FB7483"/>
    <w:rsid w:val="00FC02C0"/>
    <w:rsid w:val="00FC22FE"/>
    <w:rsid w:val="00FC2E86"/>
    <w:rsid w:val="00FC44DF"/>
    <w:rsid w:val="00FC4924"/>
    <w:rsid w:val="00FC7B8A"/>
    <w:rsid w:val="00FD0430"/>
    <w:rsid w:val="00FD69E2"/>
    <w:rsid w:val="00FE002E"/>
    <w:rsid w:val="00FE00B9"/>
    <w:rsid w:val="00FE076A"/>
    <w:rsid w:val="00FE2994"/>
    <w:rsid w:val="00FE2D51"/>
    <w:rsid w:val="00FE313D"/>
    <w:rsid w:val="00FE36FA"/>
    <w:rsid w:val="00FE3D2A"/>
    <w:rsid w:val="00FE4EE9"/>
    <w:rsid w:val="00FE6AB4"/>
    <w:rsid w:val="00FF237E"/>
    <w:rsid w:val="00FF330D"/>
    <w:rsid w:val="00FF42DA"/>
    <w:rsid w:val="00FF5F3B"/>
    <w:rsid w:val="00FF6636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4F78B"/>
  <w15:chartTrackingRefBased/>
  <w15:docId w15:val="{B0BF14C6-BCFB-4ACF-8B11-289F5BE1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D32"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3935F4"/>
    <w:pPr>
      <w:keepNext/>
      <w:numPr>
        <w:numId w:val="11"/>
      </w:numPr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3935F4"/>
    <w:pPr>
      <w:keepNext/>
      <w:numPr>
        <w:ilvl w:val="1"/>
        <w:numId w:val="11"/>
      </w:numPr>
      <w:ind w:firstLineChars="0" w:firstLine="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3935F4"/>
    <w:pPr>
      <w:keepNext/>
      <w:numPr>
        <w:ilvl w:val="2"/>
        <w:numId w:val="11"/>
      </w:numPr>
      <w:ind w:firstLineChars="0" w:firstLine="0"/>
      <w:outlineLvl w:val="2"/>
    </w:pPr>
    <w:rPr>
      <w:rFonts w:eastAsia="黑体"/>
      <w:bCs/>
      <w:sz w:val="28"/>
      <w:szCs w:val="30"/>
    </w:rPr>
  </w:style>
  <w:style w:type="paragraph" w:styleId="4">
    <w:name w:val="heading 4"/>
    <w:basedOn w:val="a"/>
    <w:next w:val="a"/>
    <w:link w:val="40"/>
    <w:qFormat/>
    <w:rsid w:val="003935F4"/>
    <w:pPr>
      <w:keepNext/>
      <w:numPr>
        <w:ilvl w:val="3"/>
        <w:numId w:val="11"/>
      </w:numPr>
      <w:ind w:firstLineChars="0" w:firstLine="0"/>
      <w:jc w:val="left"/>
      <w:outlineLvl w:val="3"/>
    </w:pPr>
    <w:rPr>
      <w:rFonts w:ascii="Arial" w:eastAsia="黑体" w:hAnsi="Arial"/>
      <w:bCs/>
      <w:szCs w:val="28"/>
    </w:rPr>
  </w:style>
  <w:style w:type="paragraph" w:styleId="5">
    <w:name w:val="heading 5"/>
    <w:basedOn w:val="a"/>
    <w:next w:val="a"/>
    <w:link w:val="50"/>
    <w:qFormat/>
    <w:rsid w:val="003935F4"/>
    <w:pPr>
      <w:keepNext/>
      <w:numPr>
        <w:ilvl w:val="4"/>
        <w:numId w:val="11"/>
      </w:numPr>
      <w:ind w:firstLineChars="0" w:firstLine="0"/>
      <w:outlineLvl w:val="4"/>
    </w:pPr>
    <w:rPr>
      <w:rFonts w:eastAsia="黑体"/>
      <w:bCs/>
      <w:szCs w:val="21"/>
    </w:rPr>
  </w:style>
  <w:style w:type="paragraph" w:styleId="6">
    <w:name w:val="heading 6"/>
    <w:basedOn w:val="a"/>
    <w:next w:val="a"/>
    <w:link w:val="60"/>
    <w:qFormat/>
    <w:rsid w:val="003935F4"/>
    <w:pPr>
      <w:keepNext/>
      <w:numPr>
        <w:ilvl w:val="5"/>
        <w:numId w:val="11"/>
      </w:numPr>
      <w:ind w:firstLineChars="0" w:firstLine="0"/>
      <w:outlineLvl w:val="5"/>
    </w:pPr>
    <w:rPr>
      <w:rFonts w:ascii="Arial" w:eastAsia="黑体" w:hAnsi="Arial"/>
      <w:bCs/>
    </w:rPr>
  </w:style>
  <w:style w:type="paragraph" w:styleId="7">
    <w:name w:val="heading 7"/>
    <w:basedOn w:val="a"/>
    <w:next w:val="a"/>
    <w:link w:val="70"/>
    <w:qFormat/>
    <w:rsid w:val="00A91D11"/>
    <w:pPr>
      <w:keepNext/>
      <w:numPr>
        <w:ilvl w:val="6"/>
        <w:numId w:val="2"/>
      </w:numPr>
      <w:ind w:firstLineChars="0" w:firstLine="0"/>
      <w:jc w:val="left"/>
      <w:outlineLvl w:val="6"/>
    </w:pPr>
    <w:rPr>
      <w:rFonts w:eastAsia="黑体"/>
      <w:bCs/>
    </w:rPr>
  </w:style>
  <w:style w:type="paragraph" w:styleId="8">
    <w:name w:val="heading 8"/>
    <w:basedOn w:val="a"/>
    <w:next w:val="a"/>
    <w:link w:val="80"/>
    <w:qFormat/>
    <w:rsid w:val="00DE7881"/>
    <w:pPr>
      <w:spacing w:beforeLines="0" w:before="0" w:afterLines="0" w:after="0"/>
      <w:ind w:firstLineChars="0" w:firstLine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qFormat/>
    <w:rsid w:val="00DE7881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DE7881"/>
    <w:rPr>
      <w:rFonts w:eastAsia="黑体"/>
      <w:bCs/>
      <w:kern w:val="44"/>
      <w:sz w:val="28"/>
      <w:szCs w:val="44"/>
      <w:lang w:val="en-US" w:eastAsia="zh-CN" w:bidi="ar-SA"/>
    </w:rPr>
  </w:style>
  <w:style w:type="paragraph" w:customStyle="1" w:styleId="Char">
    <w:name w:val="Char"/>
    <w:basedOn w:val="a"/>
    <w:rsid w:val="00CE2360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character" w:customStyle="1" w:styleId="20">
    <w:name w:val="标题 2 字符"/>
    <w:link w:val="2"/>
    <w:rsid w:val="004C4E89"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rsid w:val="003935F4"/>
    <w:rPr>
      <w:rFonts w:eastAsia="黑体"/>
      <w:bCs/>
      <w:kern w:val="2"/>
      <w:sz w:val="28"/>
      <w:szCs w:val="30"/>
      <w:lang w:val="en-US" w:eastAsia="zh-CN" w:bidi="ar-SA"/>
    </w:rPr>
  </w:style>
  <w:style w:type="character" w:customStyle="1" w:styleId="40">
    <w:name w:val="标题 4 字符"/>
    <w:link w:val="4"/>
    <w:rsid w:val="00DE7881"/>
    <w:rPr>
      <w:rFonts w:ascii="Arial" w:eastAsia="黑体" w:hAnsi="Arial"/>
      <w:bCs/>
      <w:kern w:val="2"/>
      <w:sz w:val="24"/>
      <w:szCs w:val="28"/>
      <w:lang w:val="en-US" w:eastAsia="zh-CN" w:bidi="ar-SA"/>
    </w:rPr>
  </w:style>
  <w:style w:type="character" w:customStyle="1" w:styleId="50">
    <w:name w:val="标题 5 字符"/>
    <w:link w:val="5"/>
    <w:rsid w:val="004C4E89"/>
    <w:rPr>
      <w:rFonts w:eastAsia="黑体"/>
      <w:bCs/>
      <w:kern w:val="2"/>
      <w:sz w:val="24"/>
      <w:szCs w:val="21"/>
      <w:lang w:val="en-US" w:eastAsia="zh-CN" w:bidi="ar-SA"/>
    </w:rPr>
  </w:style>
  <w:style w:type="character" w:customStyle="1" w:styleId="60">
    <w:name w:val="标题 6 字符"/>
    <w:link w:val="6"/>
    <w:rsid w:val="00DE7881"/>
    <w:rPr>
      <w:rFonts w:ascii="Arial" w:eastAsia="黑体" w:hAnsi="Arial"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sid w:val="00DE7881"/>
    <w:rPr>
      <w:rFonts w:eastAsia="黑体"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sid w:val="00DE7881"/>
    <w:rPr>
      <w:rFonts w:ascii="Cambria" w:eastAsia="宋体" w:hAnsi="Cambria"/>
      <w:kern w:val="2"/>
      <w:lang w:val="en-US" w:eastAsia="zh-CN" w:bidi="ar-SA"/>
    </w:rPr>
  </w:style>
  <w:style w:type="character" w:customStyle="1" w:styleId="90">
    <w:name w:val="标题 9 字符"/>
    <w:link w:val="9"/>
    <w:rsid w:val="00DE7881"/>
    <w:rPr>
      <w:rFonts w:ascii="Arial" w:eastAsia="黑体" w:hAnsi="Arial"/>
      <w:kern w:val="2"/>
      <w:sz w:val="21"/>
      <w:szCs w:val="21"/>
      <w:lang w:val="en-US" w:eastAsia="zh-CN" w:bidi="ar-SA"/>
    </w:rPr>
  </w:style>
  <w:style w:type="paragraph" w:customStyle="1" w:styleId="a3">
    <w:name w:val="正文标题"/>
    <w:basedOn w:val="a"/>
    <w:next w:val="a"/>
    <w:rsid w:val="005F3A69"/>
    <w:pPr>
      <w:ind w:firstLineChars="0" w:firstLine="0"/>
      <w:jc w:val="center"/>
    </w:pPr>
    <w:rPr>
      <w:rFonts w:eastAsia="黑体"/>
      <w:sz w:val="44"/>
    </w:rPr>
  </w:style>
  <w:style w:type="paragraph" w:customStyle="1" w:styleId="a4">
    <w:name w:val="编号*"/>
    <w:basedOn w:val="a"/>
    <w:rsid w:val="00CD55B6"/>
    <w:pPr>
      <w:tabs>
        <w:tab w:val="num" w:pos="1531"/>
      </w:tabs>
      <w:spacing w:before="104" w:after="104"/>
      <w:ind w:left="1531" w:firstLineChars="0" w:hanging="340"/>
    </w:pPr>
  </w:style>
  <w:style w:type="paragraph" w:customStyle="1" w:styleId="a5">
    <w:name w:val="图"/>
    <w:basedOn w:val="a"/>
    <w:next w:val="a"/>
    <w:link w:val="Char0"/>
    <w:rsid w:val="00D50C77"/>
    <w:pPr>
      <w:tabs>
        <w:tab w:val="num" w:pos="510"/>
        <w:tab w:val="left" w:pos="777"/>
      </w:tabs>
      <w:spacing w:before="104" w:after="104"/>
      <w:ind w:left="510" w:firstLineChars="0" w:hanging="510"/>
      <w:jc w:val="center"/>
    </w:pPr>
  </w:style>
  <w:style w:type="character" w:customStyle="1" w:styleId="Char0">
    <w:name w:val="图 Char"/>
    <w:link w:val="a5"/>
    <w:rsid w:val="00DE7881"/>
    <w:rPr>
      <w:kern w:val="2"/>
      <w:sz w:val="24"/>
      <w:szCs w:val="24"/>
    </w:rPr>
  </w:style>
  <w:style w:type="paragraph" w:customStyle="1" w:styleId="a6">
    <w:name w:val="表"/>
    <w:basedOn w:val="a"/>
    <w:next w:val="a"/>
    <w:rsid w:val="009C76B0"/>
    <w:pPr>
      <w:keepNext/>
      <w:tabs>
        <w:tab w:val="num" w:pos="511"/>
      </w:tabs>
      <w:ind w:left="510" w:firstLineChars="0" w:hanging="510"/>
      <w:jc w:val="center"/>
    </w:pPr>
  </w:style>
  <w:style w:type="paragraph" w:customStyle="1" w:styleId="a7">
    <w:name w:val="编号"/>
    <w:basedOn w:val="a"/>
    <w:rsid w:val="00254F77"/>
    <w:pPr>
      <w:tabs>
        <w:tab w:val="num" w:pos="794"/>
      </w:tabs>
      <w:ind w:left="794" w:firstLineChars="0" w:hanging="374"/>
    </w:pPr>
  </w:style>
  <w:style w:type="paragraph" w:styleId="a8">
    <w:name w:val="header"/>
    <w:basedOn w:val="a"/>
    <w:rsid w:val="00840E4B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AF2578"/>
    <w:pPr>
      <w:shd w:val="clear" w:color="auto" w:fill="000080"/>
    </w:pPr>
  </w:style>
  <w:style w:type="table" w:styleId="aa">
    <w:name w:val="Table Grid"/>
    <w:basedOn w:val="a1"/>
    <w:rsid w:val="00967186"/>
    <w:pPr>
      <w:widowControl w:val="0"/>
      <w:spacing w:afterLines="25" w:after="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编号01"/>
    <w:basedOn w:val="a"/>
    <w:next w:val="a"/>
    <w:rsid w:val="005A6AC7"/>
    <w:pPr>
      <w:tabs>
        <w:tab w:val="num" w:pos="420"/>
      </w:tabs>
      <w:ind w:left="420" w:firstLineChars="0" w:hanging="420"/>
      <w:jc w:val="left"/>
    </w:pPr>
  </w:style>
  <w:style w:type="paragraph" w:customStyle="1" w:styleId="ab">
    <w:name w:val="编号."/>
    <w:basedOn w:val="a"/>
    <w:rsid w:val="005F3A69"/>
    <w:pPr>
      <w:tabs>
        <w:tab w:val="num" w:pos="1191"/>
      </w:tabs>
      <w:ind w:left="1191" w:firstLineChars="0" w:hanging="340"/>
      <w:jc w:val="left"/>
    </w:pPr>
  </w:style>
  <w:style w:type="paragraph" w:customStyle="1" w:styleId="ac">
    <w:name w:val="称谓开头"/>
    <w:basedOn w:val="a"/>
    <w:next w:val="a"/>
    <w:rsid w:val="0084095B"/>
    <w:pPr>
      <w:ind w:firstLineChars="0" w:firstLine="0"/>
      <w:jc w:val="left"/>
    </w:pPr>
    <w:rPr>
      <w:sz w:val="44"/>
    </w:rPr>
  </w:style>
  <w:style w:type="paragraph" w:styleId="ad">
    <w:name w:val="footer"/>
    <w:basedOn w:val="a"/>
    <w:link w:val="ae"/>
    <w:rsid w:val="00EB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0942E3"/>
    <w:rPr>
      <w:rFonts w:eastAsia="宋体"/>
      <w:kern w:val="2"/>
      <w:sz w:val="18"/>
      <w:szCs w:val="18"/>
      <w:lang w:val="en-US" w:eastAsia="zh-CN" w:bidi="ar-SA"/>
    </w:rPr>
  </w:style>
  <w:style w:type="character" w:styleId="af">
    <w:name w:val="page number"/>
    <w:basedOn w:val="a0"/>
    <w:rsid w:val="00EB1948"/>
  </w:style>
  <w:style w:type="paragraph" w:styleId="af0">
    <w:name w:val="Title"/>
    <w:basedOn w:val="a"/>
    <w:next w:val="a"/>
    <w:link w:val="af1"/>
    <w:qFormat/>
    <w:rsid w:val="005F3A69"/>
    <w:pPr>
      <w:ind w:firstLineChars="0"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1">
    <w:name w:val="标题 字符"/>
    <w:link w:val="af0"/>
    <w:rsid w:val="00DE7881"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2">
    <w:name w:val="附件"/>
    <w:basedOn w:val="a"/>
    <w:next w:val="af0"/>
    <w:rsid w:val="004D6216"/>
    <w:pPr>
      <w:tabs>
        <w:tab w:val="num" w:pos="851"/>
      </w:tabs>
      <w:ind w:firstLineChars="0" w:firstLine="0"/>
      <w:jc w:val="center"/>
    </w:pPr>
    <w:rPr>
      <w:b/>
      <w:sz w:val="28"/>
    </w:rPr>
  </w:style>
  <w:style w:type="paragraph" w:customStyle="1" w:styleId="af3">
    <w:name w:val="编号箭头"/>
    <w:basedOn w:val="a"/>
    <w:rsid w:val="005F3A69"/>
    <w:pPr>
      <w:tabs>
        <w:tab w:val="num" w:pos="851"/>
      </w:tabs>
      <w:ind w:left="851" w:firstLineChars="0" w:hanging="420"/>
    </w:pPr>
  </w:style>
  <w:style w:type="paragraph" w:customStyle="1" w:styleId="21">
    <w:name w:val="目录 2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mallCaps/>
      <w:szCs w:val="20"/>
    </w:rPr>
  </w:style>
  <w:style w:type="paragraph" w:customStyle="1" w:styleId="11">
    <w:name w:val="目录 1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bCs/>
      <w:caps/>
      <w:szCs w:val="20"/>
    </w:rPr>
  </w:style>
  <w:style w:type="paragraph" w:customStyle="1" w:styleId="31">
    <w:name w:val="目录 3"/>
    <w:basedOn w:val="a"/>
    <w:next w:val="a"/>
    <w:semiHidden/>
    <w:rsid w:val="00387639"/>
    <w:pPr>
      <w:spacing w:beforeLines="0" w:before="0" w:afterLines="0" w:after="0" w:line="240" w:lineRule="auto"/>
      <w:ind w:firstLineChars="0" w:firstLine="0"/>
      <w:jc w:val="left"/>
    </w:pPr>
    <w:rPr>
      <w:iCs/>
      <w:szCs w:val="20"/>
    </w:rPr>
  </w:style>
  <w:style w:type="paragraph" w:customStyle="1" w:styleId="41">
    <w:name w:val="目录 4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zCs w:val="18"/>
    </w:rPr>
  </w:style>
  <w:style w:type="paragraph" w:customStyle="1" w:styleId="51">
    <w:name w:val="目录 5"/>
    <w:basedOn w:val="a"/>
    <w:next w:val="a"/>
    <w:semiHidden/>
    <w:rsid w:val="009C3027"/>
    <w:pPr>
      <w:spacing w:beforeLines="0" w:before="0" w:afterLines="0" w:after="0" w:line="240" w:lineRule="auto"/>
      <w:ind w:left="958"/>
      <w:jc w:val="left"/>
    </w:pPr>
    <w:rPr>
      <w:szCs w:val="18"/>
    </w:rPr>
  </w:style>
  <w:style w:type="paragraph" w:customStyle="1" w:styleId="61">
    <w:name w:val="目录 6"/>
    <w:basedOn w:val="a"/>
    <w:next w:val="a"/>
    <w:autoRedefine/>
    <w:semiHidden/>
    <w:rsid w:val="00F423FD"/>
    <w:pPr>
      <w:spacing w:before="0" w:after="0"/>
      <w:ind w:left="1200"/>
      <w:jc w:val="left"/>
    </w:pPr>
    <w:rPr>
      <w:sz w:val="18"/>
      <w:szCs w:val="18"/>
    </w:rPr>
  </w:style>
  <w:style w:type="paragraph" w:customStyle="1" w:styleId="71">
    <w:name w:val="目录 7"/>
    <w:basedOn w:val="a"/>
    <w:next w:val="a"/>
    <w:autoRedefine/>
    <w:semiHidden/>
    <w:rsid w:val="00F423FD"/>
    <w:pPr>
      <w:spacing w:before="0" w:after="0"/>
      <w:ind w:left="1440"/>
      <w:jc w:val="left"/>
    </w:pPr>
    <w:rPr>
      <w:sz w:val="18"/>
      <w:szCs w:val="18"/>
    </w:rPr>
  </w:style>
  <w:style w:type="paragraph" w:customStyle="1" w:styleId="81">
    <w:name w:val="目录 8"/>
    <w:basedOn w:val="a"/>
    <w:next w:val="a"/>
    <w:autoRedefine/>
    <w:semiHidden/>
    <w:rsid w:val="00F423FD"/>
    <w:pPr>
      <w:spacing w:before="0" w:after="0"/>
      <w:ind w:left="1680"/>
      <w:jc w:val="left"/>
    </w:pPr>
    <w:rPr>
      <w:sz w:val="18"/>
      <w:szCs w:val="18"/>
    </w:rPr>
  </w:style>
  <w:style w:type="paragraph" w:customStyle="1" w:styleId="91">
    <w:name w:val="目录 9"/>
    <w:basedOn w:val="a"/>
    <w:next w:val="a"/>
    <w:autoRedefine/>
    <w:semiHidden/>
    <w:rsid w:val="00F423FD"/>
    <w:pPr>
      <w:spacing w:before="0" w:after="0"/>
      <w:ind w:left="1920"/>
      <w:jc w:val="left"/>
    </w:pPr>
    <w:rPr>
      <w:sz w:val="18"/>
      <w:szCs w:val="18"/>
    </w:rPr>
  </w:style>
  <w:style w:type="paragraph" w:styleId="af4">
    <w:name w:val="table of figures"/>
    <w:basedOn w:val="a"/>
    <w:next w:val="a"/>
    <w:semiHidden/>
    <w:rsid w:val="00580D24"/>
    <w:pPr>
      <w:spacing w:beforeLines="0" w:before="0" w:afterLines="0" w:after="0" w:line="240" w:lineRule="auto"/>
      <w:ind w:firstLineChars="0" w:firstLine="0"/>
      <w:jc w:val="left"/>
    </w:pPr>
    <w:rPr>
      <w:smallCaps/>
      <w:szCs w:val="20"/>
    </w:rPr>
  </w:style>
  <w:style w:type="character" w:styleId="af5">
    <w:name w:val="Hyperlink"/>
    <w:rsid w:val="005175C7"/>
    <w:rPr>
      <w:color w:val="0000FF"/>
      <w:u w:val="none"/>
    </w:rPr>
  </w:style>
  <w:style w:type="paragraph" w:customStyle="1" w:styleId="52">
    <w:name w:val="表格文本中5号"/>
    <w:basedOn w:val="a3"/>
    <w:rsid w:val="005F5732"/>
    <w:pPr>
      <w:spacing w:beforeLines="0" w:before="0" w:afterLines="0" w:after="0" w:line="240" w:lineRule="auto"/>
    </w:pPr>
    <w:rPr>
      <w:rFonts w:ascii="宋体" w:eastAsia="宋体" w:hAnsi="宋体"/>
      <w:sz w:val="21"/>
    </w:rPr>
  </w:style>
  <w:style w:type="paragraph" w:customStyle="1" w:styleId="42">
    <w:name w:val="表格文本左4号"/>
    <w:basedOn w:val="a"/>
    <w:rsid w:val="005F5732"/>
    <w:pPr>
      <w:spacing w:beforeLines="0" w:before="0" w:afterLines="0" w:after="0" w:line="240" w:lineRule="auto"/>
      <w:ind w:firstLineChars="0" w:firstLine="0"/>
    </w:pPr>
  </w:style>
  <w:style w:type="paragraph" w:customStyle="1" w:styleId="43">
    <w:name w:val="表格文本中4号"/>
    <w:basedOn w:val="a3"/>
    <w:next w:val="42"/>
    <w:rsid w:val="005F5732"/>
    <w:pPr>
      <w:spacing w:beforeLines="0" w:before="0" w:afterLines="0" w:after="0" w:line="240" w:lineRule="auto"/>
    </w:pPr>
    <w:rPr>
      <w:rFonts w:eastAsia="宋体"/>
      <w:sz w:val="24"/>
    </w:rPr>
  </w:style>
  <w:style w:type="paragraph" w:customStyle="1" w:styleId="53">
    <w:name w:val="表格文本左5号"/>
    <w:basedOn w:val="a3"/>
    <w:rsid w:val="005F5732"/>
    <w:pPr>
      <w:spacing w:beforeLines="0" w:before="0" w:afterLines="0" w:after="0" w:line="240" w:lineRule="auto"/>
      <w:jc w:val="left"/>
    </w:pPr>
    <w:rPr>
      <w:rFonts w:ascii="宋体" w:eastAsia="宋体" w:hAnsi="宋体"/>
      <w:sz w:val="21"/>
    </w:rPr>
  </w:style>
  <w:style w:type="paragraph" w:customStyle="1" w:styleId="12">
    <w:name w:val="附表1"/>
    <w:basedOn w:val="a"/>
    <w:next w:val="a"/>
    <w:link w:val="1Char"/>
    <w:rsid w:val="009E37B6"/>
    <w:pPr>
      <w:pageBreakBefore/>
      <w:tabs>
        <w:tab w:val="num" w:pos="851"/>
      </w:tabs>
      <w:ind w:left="851" w:firstLineChars="0" w:hanging="851"/>
      <w:jc w:val="center"/>
    </w:pPr>
    <w:rPr>
      <w:sz w:val="28"/>
      <w:szCs w:val="28"/>
    </w:rPr>
  </w:style>
  <w:style w:type="character" w:customStyle="1" w:styleId="1Char">
    <w:name w:val="附表1 Char"/>
    <w:link w:val="12"/>
    <w:rsid w:val="00DE7881"/>
    <w:rPr>
      <w:kern w:val="2"/>
      <w:sz w:val="28"/>
      <w:szCs w:val="28"/>
    </w:rPr>
  </w:style>
  <w:style w:type="paragraph" w:customStyle="1" w:styleId="af6">
    <w:name w:val="附图"/>
    <w:basedOn w:val="12"/>
    <w:next w:val="a"/>
    <w:rsid w:val="009E37B6"/>
    <w:pPr>
      <w:tabs>
        <w:tab w:val="clear" w:pos="851"/>
        <w:tab w:val="num" w:pos="420"/>
      </w:tabs>
      <w:spacing w:before="104" w:after="104"/>
      <w:ind w:left="420" w:hanging="420"/>
    </w:pPr>
  </w:style>
  <w:style w:type="paragraph" w:styleId="af7">
    <w:name w:val="footnote text"/>
    <w:basedOn w:val="a"/>
    <w:semiHidden/>
    <w:rsid w:val="00D91AC4"/>
    <w:pPr>
      <w:widowControl/>
      <w:spacing w:beforeLines="0" w:before="0" w:afterLines="0" w:after="0" w:line="240" w:lineRule="auto"/>
      <w:ind w:firstLineChars="0" w:firstLine="0"/>
      <w:jc w:val="left"/>
    </w:pPr>
    <w:rPr>
      <w:kern w:val="0"/>
      <w:sz w:val="20"/>
      <w:szCs w:val="20"/>
      <w:lang w:val="pl-PL" w:eastAsia="pl-PL"/>
    </w:rPr>
  </w:style>
  <w:style w:type="character" w:styleId="af8">
    <w:name w:val="footnote reference"/>
    <w:semiHidden/>
    <w:rsid w:val="00D91AC4"/>
    <w:rPr>
      <w:vertAlign w:val="superscript"/>
    </w:rPr>
  </w:style>
  <w:style w:type="paragraph" w:customStyle="1" w:styleId="13">
    <w:name w:val="样式 标题 1 + (西文) 宋体"/>
    <w:basedOn w:val="1"/>
    <w:rsid w:val="00CD72EC"/>
    <w:pPr>
      <w:keepNext w:val="0"/>
      <w:pageBreakBefore/>
      <w:numPr>
        <w:numId w:val="0"/>
      </w:numPr>
      <w:tabs>
        <w:tab w:val="num" w:pos="510"/>
      </w:tabs>
      <w:spacing w:before="60" w:after="60"/>
      <w:ind w:left="510" w:hanging="90"/>
      <w:jc w:val="center"/>
    </w:pPr>
    <w:rPr>
      <w:bCs w:val="0"/>
      <w:sz w:val="32"/>
      <w:szCs w:val="32"/>
    </w:rPr>
  </w:style>
  <w:style w:type="paragraph" w:customStyle="1" w:styleId="Char1">
    <w:name w:val="Char"/>
    <w:basedOn w:val="a"/>
    <w:autoRedefine/>
    <w:rsid w:val="003E744C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paragraph" w:customStyle="1" w:styleId="Style10">
    <w:name w:val="_Style 10"/>
    <w:basedOn w:val="a"/>
    <w:rsid w:val="000942E3"/>
    <w:pPr>
      <w:spacing w:beforeLines="0" w:before="0" w:afterLines="0" w:after="0" w:line="240" w:lineRule="auto"/>
      <w:ind w:firstLineChars="0" w:firstLine="0"/>
    </w:pPr>
    <w:rPr>
      <w:sz w:val="21"/>
    </w:rPr>
  </w:style>
  <w:style w:type="paragraph" w:styleId="af9">
    <w:name w:val="Normal Indent"/>
    <w:basedOn w:val="a"/>
    <w:rsid w:val="000942E3"/>
    <w:pPr>
      <w:spacing w:beforeLines="0" w:before="0" w:afterLines="0" w:after="0" w:line="240" w:lineRule="auto"/>
      <w:ind w:firstLineChars="0" w:firstLine="499"/>
    </w:pPr>
    <w:rPr>
      <w:sz w:val="21"/>
      <w:szCs w:val="20"/>
    </w:rPr>
  </w:style>
  <w:style w:type="paragraph" w:styleId="afa">
    <w:name w:val="Body Text Indent"/>
    <w:basedOn w:val="a"/>
    <w:link w:val="afb"/>
    <w:rsid w:val="00A20A6C"/>
    <w:pPr>
      <w:spacing w:beforeLines="0" w:before="0" w:afterLines="0" w:after="120"/>
      <w:ind w:leftChars="200" w:left="420" w:firstLineChars="0" w:firstLine="0"/>
      <w:jc w:val="left"/>
    </w:pPr>
    <w:rPr>
      <w:sz w:val="21"/>
    </w:rPr>
  </w:style>
  <w:style w:type="character" w:customStyle="1" w:styleId="afb">
    <w:name w:val="正文文本缩进 字符"/>
    <w:link w:val="afa"/>
    <w:rsid w:val="00A20A6C"/>
    <w:rPr>
      <w:rFonts w:eastAsia="宋体"/>
      <w:kern w:val="2"/>
      <w:sz w:val="21"/>
      <w:szCs w:val="24"/>
      <w:lang w:val="en-US" w:eastAsia="zh-CN" w:bidi="ar-SA"/>
    </w:rPr>
  </w:style>
  <w:style w:type="paragraph" w:styleId="afc">
    <w:name w:val="Date"/>
    <w:basedOn w:val="a"/>
    <w:next w:val="a"/>
    <w:link w:val="afd"/>
    <w:rsid w:val="00AB181C"/>
    <w:pPr>
      <w:ind w:leftChars="2500" w:left="100"/>
    </w:pPr>
  </w:style>
  <w:style w:type="character" w:customStyle="1" w:styleId="afd">
    <w:name w:val="日期 字符"/>
    <w:link w:val="afc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025">
    <w:name w:val="样式 标题 + 段前: 0.25 行 段后: 0.25 行 行距: 单倍行距"/>
    <w:basedOn w:val="af0"/>
    <w:autoRedefine/>
    <w:rsid w:val="004C4E89"/>
    <w:pPr>
      <w:pageBreakBefore/>
      <w:spacing w:beforeLines="150" w:before="624" w:afterLines="100" w:after="416"/>
      <w:ind w:firstLine="480"/>
    </w:pPr>
    <w:rPr>
      <w:rFonts w:ascii="黑体" w:eastAsia="黑体" w:cs="宋体"/>
      <w:b w:val="0"/>
      <w:szCs w:val="20"/>
    </w:rPr>
  </w:style>
  <w:style w:type="paragraph" w:customStyle="1" w:styleId="1025025025">
    <w:name w:val="样式 样式 样式 样式 标题 1 + (西文) 宋体 + 段前: 0.25 行 段后: 0.25 行 + 段前: 0.25 行 ..."/>
    <w:basedOn w:val="a"/>
    <w:autoRedefine/>
    <w:rsid w:val="004C4E89"/>
    <w:pPr>
      <w:pageBreakBefore/>
      <w:spacing w:beforeLines="100" w:before="416" w:afterLines="50" w:after="208"/>
      <w:ind w:firstLineChars="0" w:firstLine="0"/>
      <w:jc w:val="center"/>
      <w:outlineLvl w:val="0"/>
    </w:pPr>
    <w:rPr>
      <w:rFonts w:ascii="宋体" w:hAnsi="宋体" w:cs="宋体"/>
      <w:b/>
      <w:bCs/>
      <w:kern w:val="44"/>
      <w:sz w:val="36"/>
      <w:szCs w:val="20"/>
    </w:rPr>
  </w:style>
  <w:style w:type="character" w:customStyle="1" w:styleId="apple-style-span">
    <w:name w:val="apple-style-span"/>
    <w:basedOn w:val="a0"/>
    <w:rsid w:val="00DE7881"/>
  </w:style>
  <w:style w:type="paragraph" w:styleId="afe">
    <w:name w:val="endnote text"/>
    <w:basedOn w:val="a"/>
    <w:semiHidden/>
    <w:rsid w:val="00DE7881"/>
    <w:pPr>
      <w:tabs>
        <w:tab w:val="left" w:pos="498"/>
      </w:tabs>
      <w:spacing w:beforeLines="0" w:before="0" w:afterLines="0" w:after="0" w:line="240" w:lineRule="auto"/>
      <w:ind w:left="200" w:hangingChars="200" w:hanging="200"/>
    </w:pPr>
    <w:rPr>
      <w:szCs w:val="20"/>
    </w:rPr>
  </w:style>
  <w:style w:type="paragraph" w:customStyle="1" w:styleId="aff">
    <w:name w:val="文档正文"/>
    <w:basedOn w:val="a"/>
    <w:link w:val="Char2"/>
    <w:rsid w:val="00DE7881"/>
    <w:pPr>
      <w:spacing w:beforeLines="0" w:before="0" w:afterLines="0" w:after="0" w:line="240" w:lineRule="auto"/>
      <w:ind w:firstLineChars="0" w:firstLine="0"/>
    </w:pPr>
    <w:rPr>
      <w:rFonts w:ascii="宋体"/>
      <w:szCs w:val="20"/>
    </w:rPr>
  </w:style>
  <w:style w:type="character" w:customStyle="1" w:styleId="Char2">
    <w:name w:val="文档正文 Char"/>
    <w:link w:val="aff"/>
    <w:rsid w:val="00DE7881"/>
    <w:rPr>
      <w:rFonts w:ascii="宋体" w:eastAsia="宋体"/>
      <w:kern w:val="2"/>
      <w:sz w:val="24"/>
      <w:lang w:val="en-US" w:eastAsia="zh-CN" w:bidi="ar-SA"/>
    </w:rPr>
  </w:style>
  <w:style w:type="paragraph" w:styleId="HTML">
    <w:name w:val="HTML Preformatted"/>
    <w:basedOn w:val="a"/>
    <w:rsid w:val="00DE78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3025025">
    <w:name w:val="样式 标题 3 + (西文) 宋体 段前: 0.25 行 段后: 0.25 行"/>
    <w:basedOn w:val="3"/>
    <w:autoRedefine/>
    <w:rsid w:val="00DE7881"/>
    <w:pPr>
      <w:keepNext w:val="0"/>
      <w:numPr>
        <w:ilvl w:val="0"/>
        <w:numId w:val="0"/>
      </w:numPr>
      <w:tabs>
        <w:tab w:val="num" w:pos="1260"/>
      </w:tabs>
      <w:ind w:left="1260"/>
    </w:pPr>
    <w:rPr>
      <w:rFonts w:ascii="宋体" w:hAnsi="宋体" w:cs="宋体"/>
      <w:bCs w:val="0"/>
      <w:sz w:val="24"/>
      <w:szCs w:val="20"/>
    </w:rPr>
  </w:style>
  <w:style w:type="paragraph" w:customStyle="1" w:styleId="1025025">
    <w:name w:val="样式 样式 标题 1 + (西文) 宋体 + 段前: 0.25 行 段后: 0.25 行"/>
    <w:basedOn w:val="13"/>
    <w:rsid w:val="00DE7881"/>
    <w:rPr>
      <w:rFonts w:cs="宋体"/>
      <w:bCs/>
      <w:szCs w:val="20"/>
    </w:rPr>
  </w:style>
  <w:style w:type="paragraph" w:customStyle="1" w:styleId="02502515">
    <w:name w:val="样式 段前: 0.25 行 段后: 0.25 行 行距: 1.5 倍行距"/>
    <w:basedOn w:val="a"/>
    <w:rsid w:val="00DE7881"/>
    <w:pPr>
      <w:spacing w:line="360" w:lineRule="auto"/>
      <w:ind w:firstLineChars="0" w:firstLine="0"/>
    </w:pPr>
    <w:rPr>
      <w:rFonts w:cs="宋体"/>
      <w:szCs w:val="20"/>
    </w:rPr>
  </w:style>
  <w:style w:type="paragraph" w:customStyle="1" w:styleId="10250250250">
    <w:name w:val="样式 样式 样式 标题 1 + (西文) 宋体 + 段前: 0.25 行 段后: 0.25 行 + 段前: 0.25 行 段后..."/>
    <w:basedOn w:val="1025025"/>
    <w:rsid w:val="00DE7881"/>
    <w:pPr>
      <w:spacing w:beforeLines="0" w:before="100" w:beforeAutospacing="1" w:afterLines="0" w:after="100" w:afterAutospacing="1"/>
    </w:pPr>
  </w:style>
  <w:style w:type="paragraph" w:customStyle="1" w:styleId="10250250">
    <w:name w:val="样式 样式 标题 1 + (西文) 宋体 + 段前: 0.25 行 段后: 0.25 行 行距: 单倍行距"/>
    <w:basedOn w:val="13"/>
    <w:autoRedefine/>
    <w:rsid w:val="00DE7881"/>
    <w:pPr>
      <w:spacing w:beforeLines="100" w:before="100" w:afterLines="50" w:after="50"/>
    </w:pPr>
    <w:rPr>
      <w:rFonts w:cs="宋体"/>
      <w:bCs/>
      <w:szCs w:val="20"/>
    </w:rPr>
  </w:style>
  <w:style w:type="paragraph" w:styleId="aff0">
    <w:name w:val="caption"/>
    <w:basedOn w:val="a"/>
    <w:next w:val="a"/>
    <w:qFormat/>
    <w:rsid w:val="00DE7881"/>
    <w:rPr>
      <w:rFonts w:ascii="Arial" w:eastAsia="黑体" w:hAnsi="Arial" w:cs="Arial"/>
      <w:sz w:val="20"/>
      <w:szCs w:val="20"/>
    </w:rPr>
  </w:style>
  <w:style w:type="paragraph" w:styleId="aff1">
    <w:name w:val="List Number"/>
    <w:basedOn w:val="a"/>
    <w:rsid w:val="00DE7881"/>
    <w:pPr>
      <w:ind w:firstLineChars="0" w:firstLine="0"/>
    </w:pPr>
  </w:style>
  <w:style w:type="paragraph" w:customStyle="1" w:styleId="aff2">
    <w:name w:val="图号"/>
    <w:basedOn w:val="a"/>
    <w:autoRedefine/>
    <w:rsid w:val="00DE7881"/>
    <w:pPr>
      <w:jc w:val="center"/>
    </w:pPr>
    <w:rPr>
      <w:sz w:val="21"/>
    </w:rPr>
  </w:style>
  <w:style w:type="paragraph" w:styleId="aff3">
    <w:name w:val="Body Text"/>
    <w:basedOn w:val="a"/>
    <w:link w:val="aff4"/>
    <w:rsid w:val="00DE7881"/>
    <w:pPr>
      <w:spacing w:after="120"/>
    </w:pPr>
  </w:style>
  <w:style w:type="character" w:customStyle="1" w:styleId="aff4">
    <w:name w:val="正文文本 字符"/>
    <w:link w:val="aff3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">
    <w:name w:val="样式 正文文本 + 段后: 0.25 行"/>
    <w:basedOn w:val="aff3"/>
    <w:autoRedefine/>
    <w:rsid w:val="00DE7881"/>
    <w:pPr>
      <w:spacing w:before="78" w:after="78" w:line="240" w:lineRule="auto"/>
      <w:ind w:firstLine="480"/>
    </w:pPr>
    <w:rPr>
      <w:rFonts w:cs="宋体"/>
      <w:szCs w:val="20"/>
    </w:rPr>
  </w:style>
  <w:style w:type="paragraph" w:customStyle="1" w:styleId="0251">
    <w:name w:val="样式 正文文本 + 段后: 0.25 行1"/>
    <w:basedOn w:val="aff3"/>
    <w:rsid w:val="00DE7881"/>
    <w:pPr>
      <w:spacing w:after="25"/>
    </w:pPr>
    <w:rPr>
      <w:rFonts w:cs="宋体"/>
      <w:szCs w:val="20"/>
    </w:rPr>
  </w:style>
  <w:style w:type="paragraph" w:customStyle="1" w:styleId="0250250">
    <w:name w:val="样式 段前: 0.25 行 段后: 0.25 行 行距: 单倍行距 首行缩进:  0 字符"/>
    <w:basedOn w:val="a"/>
    <w:autoRedefine/>
    <w:rsid w:val="00DE7881"/>
    <w:pPr>
      <w:ind w:firstLineChars="0" w:firstLine="0"/>
    </w:pPr>
    <w:rPr>
      <w:rFonts w:cs="宋体"/>
      <w:szCs w:val="20"/>
    </w:rPr>
  </w:style>
  <w:style w:type="paragraph" w:customStyle="1" w:styleId="10505">
    <w:name w:val="样式 样式1 + 段前: 0.5 行 段后: 0.5 行"/>
    <w:basedOn w:val="a"/>
    <w:rsid w:val="00DE7881"/>
    <w:pPr>
      <w:spacing w:beforeLines="50" w:before="156" w:afterLines="50" w:after="156" w:line="400" w:lineRule="exact"/>
      <w:ind w:firstLineChars="0" w:firstLine="0"/>
      <w:jc w:val="left"/>
    </w:pPr>
    <w:rPr>
      <w:rFonts w:ascii="宋体" w:eastAsia="黑体" w:hAnsi="宋体"/>
      <w:szCs w:val="20"/>
    </w:rPr>
  </w:style>
  <w:style w:type="paragraph" w:styleId="aff5">
    <w:name w:val="Block Text"/>
    <w:basedOn w:val="a"/>
    <w:rsid w:val="00DE7881"/>
    <w:pPr>
      <w:spacing w:beforeLines="0" w:before="0" w:afterLines="0" w:after="0"/>
      <w:ind w:leftChars="50" w:left="105" w:rightChars="50" w:right="50" w:firstLine="500"/>
    </w:pPr>
    <w:rPr>
      <w:rFonts w:ascii="黑体"/>
      <w:spacing w:val="20"/>
      <w:sz w:val="21"/>
      <w:szCs w:val="20"/>
    </w:rPr>
  </w:style>
  <w:style w:type="paragraph" w:customStyle="1" w:styleId="14">
    <w:name w:val="样式1"/>
    <w:basedOn w:val="a"/>
    <w:rsid w:val="00DE7881"/>
    <w:pPr>
      <w:spacing w:beforeLines="0" w:before="0" w:afterLines="50" w:after="156" w:line="380" w:lineRule="exact"/>
      <w:ind w:firstLineChars="0" w:firstLine="0"/>
    </w:pPr>
    <w:rPr>
      <w:rFonts w:ascii="FangSong_GB2312" w:eastAsia="FangSong_GB2312" w:hAnsi="FangSong_GB2312"/>
      <w:b/>
    </w:rPr>
  </w:style>
  <w:style w:type="paragraph" w:customStyle="1" w:styleId="aff6">
    <w:name w:val="加粗"/>
    <w:basedOn w:val="aff"/>
    <w:link w:val="Char3"/>
    <w:autoRedefine/>
    <w:rsid w:val="00DE7881"/>
    <w:pPr>
      <w:spacing w:beforeLines="25" w:before="25" w:afterLines="25" w:after="25" w:line="300" w:lineRule="auto"/>
      <w:jc w:val="left"/>
    </w:pPr>
    <w:rPr>
      <w:b/>
    </w:rPr>
  </w:style>
  <w:style w:type="character" w:customStyle="1" w:styleId="Char3">
    <w:name w:val="加粗 Char"/>
    <w:link w:val="aff6"/>
    <w:rsid w:val="00DE7881"/>
    <w:rPr>
      <w:rFonts w:ascii="宋体" w:eastAsia="宋体"/>
      <w:b/>
      <w:kern w:val="2"/>
      <w:sz w:val="24"/>
      <w:lang w:val="en-US" w:eastAsia="zh-CN" w:bidi="ar-SA"/>
    </w:rPr>
  </w:style>
  <w:style w:type="paragraph" w:styleId="aff7">
    <w:name w:val="Normal (Web)"/>
    <w:basedOn w:val="a"/>
    <w:rsid w:val="00DE7881"/>
    <w:pPr>
      <w:widowControl/>
      <w:spacing w:beforeLines="0"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CharChar">
    <w:name w:val="页脚 Char Char"/>
    <w:rsid w:val="00DE7881"/>
    <w:rPr>
      <w:rFonts w:ascii="Times New Roman" w:hAnsi="Times New Roman"/>
      <w:kern w:val="2"/>
      <w:sz w:val="18"/>
      <w:szCs w:val="18"/>
    </w:rPr>
  </w:style>
  <w:style w:type="paragraph" w:customStyle="1" w:styleId="aff8">
    <w:name w:val="列出段落"/>
    <w:basedOn w:val="a"/>
    <w:qFormat/>
    <w:rsid w:val="00DE7881"/>
    <w:pPr>
      <w:spacing w:beforeLines="0" w:before="0" w:afterLines="0" w:after="0"/>
      <w:ind w:left="720" w:firstLineChars="0" w:firstLine="0"/>
      <w:contextualSpacing/>
    </w:pPr>
    <w:rPr>
      <w:rFonts w:ascii="Calibri" w:hAnsi="Calibri"/>
      <w:sz w:val="21"/>
      <w:szCs w:val="22"/>
    </w:rPr>
  </w:style>
  <w:style w:type="character" w:customStyle="1" w:styleId="CharChar0">
    <w:name w:val="页眉 Char Char"/>
    <w:rsid w:val="00DE7881"/>
    <w:rPr>
      <w:rFonts w:ascii="Times New Roman" w:hAnsi="Times New Roman"/>
      <w:kern w:val="2"/>
      <w:sz w:val="18"/>
      <w:szCs w:val="18"/>
    </w:rPr>
  </w:style>
  <w:style w:type="character" w:customStyle="1" w:styleId="aff9">
    <w:name w:val="无间隔 字符"/>
    <w:link w:val="affa"/>
    <w:rsid w:val="00DE7881"/>
    <w:rPr>
      <w:rFonts w:ascii="Calibri" w:eastAsia="宋体" w:hAnsi="Calibri"/>
      <w:kern w:val="2"/>
      <w:sz w:val="21"/>
      <w:szCs w:val="22"/>
      <w:lang w:val="en-US" w:eastAsia="zh-CN" w:bidi="ar-SA"/>
    </w:rPr>
  </w:style>
  <w:style w:type="paragraph" w:styleId="affa">
    <w:name w:val="No Spacing"/>
    <w:basedOn w:val="a"/>
    <w:link w:val="aff9"/>
    <w:qFormat/>
    <w:rsid w:val="00DE7881"/>
    <w:pPr>
      <w:spacing w:beforeLines="0" w:before="0" w:afterLines="0" w:after="0"/>
      <w:ind w:firstLineChars="0" w:firstLine="0"/>
    </w:pPr>
    <w:rPr>
      <w:rFonts w:ascii="Calibri" w:hAnsi="Calibri"/>
      <w:sz w:val="21"/>
      <w:szCs w:val="22"/>
    </w:rPr>
  </w:style>
  <w:style w:type="character" w:customStyle="1" w:styleId="2CharChar">
    <w:name w:val="标题 2 Char Char"/>
    <w:rsid w:val="00DE7881"/>
    <w:rPr>
      <w:rFonts w:ascii="Cambria" w:eastAsia="宋体" w:hAnsi="Cambria" w:cs="Times New Roman"/>
      <w:b/>
      <w:bCs/>
      <w:sz w:val="26"/>
      <w:szCs w:val="26"/>
    </w:rPr>
  </w:style>
  <w:style w:type="character" w:styleId="affb">
    <w:name w:val="Subtle Reference"/>
    <w:qFormat/>
    <w:rsid w:val="00DE7881"/>
    <w:rPr>
      <w:smallCaps/>
    </w:rPr>
  </w:style>
  <w:style w:type="character" w:customStyle="1" w:styleId="affc">
    <w:name w:val="明显引用 字符"/>
    <w:link w:val="affd"/>
    <w:rsid w:val="00DE7881"/>
    <w:rPr>
      <w:b/>
      <w:bCs/>
      <w:i/>
      <w:iCs/>
      <w:lang w:bidi="ar-SA"/>
    </w:rPr>
  </w:style>
  <w:style w:type="paragraph" w:styleId="affd">
    <w:name w:val="Intense Quote"/>
    <w:basedOn w:val="a"/>
    <w:next w:val="a"/>
    <w:link w:val="affc"/>
    <w:qFormat/>
    <w:rsid w:val="00DE7881"/>
    <w:pPr>
      <w:pBdr>
        <w:bottom w:val="single" w:sz="4" w:space="1" w:color="auto"/>
      </w:pBdr>
      <w:spacing w:beforeLines="0" w:before="200" w:afterLines="0" w:after="280"/>
      <w:ind w:left="1008" w:right="1152" w:firstLineChars="0" w:firstLine="0"/>
    </w:pPr>
    <w:rPr>
      <w:rFonts w:eastAsia="Times New Roman"/>
      <w:b/>
      <w:bCs/>
      <w:i/>
      <w:iCs/>
      <w:kern w:val="0"/>
      <w:sz w:val="20"/>
      <w:szCs w:val="20"/>
    </w:rPr>
  </w:style>
  <w:style w:type="character" w:styleId="affe">
    <w:name w:val="Subtle Emphasis"/>
    <w:qFormat/>
    <w:rsid w:val="00DE7881"/>
    <w:rPr>
      <w:i/>
      <w:iCs/>
    </w:rPr>
  </w:style>
  <w:style w:type="character" w:customStyle="1" w:styleId="afff">
    <w:name w:val="副标题 字符"/>
    <w:link w:val="afff0"/>
    <w:rsid w:val="00DE7881"/>
    <w:rPr>
      <w:rFonts w:ascii="Cambria" w:eastAsia="宋体" w:hAnsi="Cambria"/>
      <w:i/>
      <w:iCs/>
      <w:spacing w:val="13"/>
      <w:sz w:val="24"/>
      <w:szCs w:val="24"/>
      <w:lang w:bidi="ar-SA"/>
    </w:rPr>
  </w:style>
  <w:style w:type="paragraph" w:styleId="afff0">
    <w:name w:val="Subtitle"/>
    <w:basedOn w:val="a"/>
    <w:next w:val="a"/>
    <w:link w:val="afff"/>
    <w:qFormat/>
    <w:rsid w:val="00DE7881"/>
    <w:pPr>
      <w:spacing w:beforeLines="0" w:before="0" w:afterLines="0" w:after="600"/>
      <w:ind w:firstLineChars="0" w:firstLine="0"/>
    </w:pPr>
    <w:rPr>
      <w:rFonts w:ascii="Cambria" w:hAnsi="Cambria"/>
      <w:i/>
      <w:iCs/>
      <w:spacing w:val="13"/>
      <w:kern w:val="0"/>
    </w:rPr>
  </w:style>
  <w:style w:type="character" w:customStyle="1" w:styleId="afff1">
    <w:name w:val="引用 字符"/>
    <w:link w:val="afff2"/>
    <w:rsid w:val="00DE7881"/>
    <w:rPr>
      <w:i/>
      <w:iCs/>
      <w:lang w:bidi="ar-SA"/>
    </w:rPr>
  </w:style>
  <w:style w:type="paragraph" w:styleId="afff2">
    <w:name w:val="Quote"/>
    <w:basedOn w:val="a"/>
    <w:next w:val="a"/>
    <w:link w:val="afff1"/>
    <w:qFormat/>
    <w:rsid w:val="00DE7881"/>
    <w:pPr>
      <w:spacing w:beforeLines="0" w:before="200" w:afterLines="0" w:after="0"/>
      <w:ind w:left="360" w:right="360" w:firstLineChars="0" w:firstLine="0"/>
    </w:pPr>
    <w:rPr>
      <w:rFonts w:eastAsia="Times New Roman"/>
      <w:i/>
      <w:iCs/>
      <w:kern w:val="0"/>
      <w:sz w:val="20"/>
      <w:szCs w:val="20"/>
    </w:rPr>
  </w:style>
  <w:style w:type="character" w:customStyle="1" w:styleId="CharChar14">
    <w:name w:val="Char Char14"/>
    <w:rsid w:val="0085167A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Char13">
    <w:name w:val="Char Char13"/>
    <w:rsid w:val="0085167A"/>
    <w:rPr>
      <w:rFonts w:ascii="Cambria" w:eastAsia="宋体" w:hAnsi="Cambria" w:cs="Times New Roman"/>
      <w:b/>
      <w:bCs/>
      <w:sz w:val="26"/>
      <w:szCs w:val="26"/>
    </w:rPr>
  </w:style>
  <w:style w:type="character" w:customStyle="1" w:styleId="CharChar12">
    <w:name w:val="Char Char12"/>
    <w:rsid w:val="0085167A"/>
    <w:rPr>
      <w:rFonts w:ascii="Cambria" w:eastAsia="宋体" w:hAnsi="Cambria" w:cs="Times New Roman"/>
      <w:b/>
      <w:bCs/>
    </w:rPr>
  </w:style>
  <w:style w:type="character" w:customStyle="1" w:styleId="CharChar11">
    <w:name w:val="Char Char11"/>
    <w:rsid w:val="0085167A"/>
    <w:rPr>
      <w:rFonts w:ascii="Cambria" w:eastAsia="宋体" w:hAnsi="Cambria" w:cs="Times New Roman"/>
      <w:b/>
      <w:bCs/>
      <w:i/>
      <w:iCs/>
    </w:rPr>
  </w:style>
  <w:style w:type="character" w:customStyle="1" w:styleId="CharChar10">
    <w:name w:val="Char Char10"/>
    <w:rsid w:val="0085167A"/>
    <w:rPr>
      <w:rFonts w:ascii="Cambria" w:eastAsia="宋体" w:hAnsi="Cambria" w:cs="Times New Roman"/>
      <w:b/>
      <w:bCs/>
      <w:color w:val="7F7F7F"/>
    </w:rPr>
  </w:style>
  <w:style w:type="character" w:customStyle="1" w:styleId="CharChar5">
    <w:name w:val="Char Char5"/>
    <w:rsid w:val="0085167A"/>
    <w:rPr>
      <w:rFonts w:ascii="Cambria" w:eastAsia="宋体" w:hAnsi="Cambria" w:cs="Times New Roman"/>
      <w:spacing w:val="5"/>
      <w:sz w:val="52"/>
      <w:szCs w:val="52"/>
    </w:rPr>
  </w:style>
  <w:style w:type="character" w:customStyle="1" w:styleId="CharChar4">
    <w:name w:val="Char Char4"/>
    <w:rsid w:val="0085167A"/>
    <w:rPr>
      <w:rFonts w:ascii="Cambria" w:eastAsia="宋体" w:hAnsi="Cambria" w:cs="Times New Roman"/>
      <w:i/>
      <w:iCs/>
      <w:spacing w:val="13"/>
      <w:sz w:val="24"/>
      <w:szCs w:val="24"/>
    </w:rPr>
  </w:style>
  <w:style w:type="character" w:styleId="afff3">
    <w:name w:val="Strong"/>
    <w:qFormat/>
    <w:rsid w:val="0085167A"/>
    <w:rPr>
      <w:b/>
      <w:bCs/>
    </w:rPr>
  </w:style>
  <w:style w:type="character" w:styleId="afff4">
    <w:name w:val="Emphasis"/>
    <w:qFormat/>
    <w:rsid w:val="0085167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Char4">
    <w:name w:val="无间隔 Char"/>
    <w:basedOn w:val="a0"/>
    <w:rsid w:val="0085167A"/>
  </w:style>
  <w:style w:type="character" w:customStyle="1" w:styleId="Char5">
    <w:name w:val="引用 Char"/>
    <w:rsid w:val="0085167A"/>
    <w:rPr>
      <w:i/>
      <w:iCs/>
    </w:rPr>
  </w:style>
  <w:style w:type="character" w:customStyle="1" w:styleId="Char6">
    <w:name w:val="明显引用 Char"/>
    <w:rsid w:val="0085167A"/>
    <w:rPr>
      <w:b/>
      <w:bCs/>
      <w:i/>
      <w:iCs/>
    </w:rPr>
  </w:style>
  <w:style w:type="character" w:styleId="afff5">
    <w:name w:val="Intense Emphasis"/>
    <w:qFormat/>
    <w:rsid w:val="0085167A"/>
    <w:rPr>
      <w:b/>
      <w:bCs/>
    </w:rPr>
  </w:style>
  <w:style w:type="character" w:styleId="afff6">
    <w:name w:val="Intense Reference"/>
    <w:qFormat/>
    <w:rsid w:val="0085167A"/>
    <w:rPr>
      <w:smallCaps/>
      <w:spacing w:val="5"/>
      <w:u w:val="single"/>
    </w:rPr>
  </w:style>
  <w:style w:type="character" w:styleId="afff7">
    <w:name w:val="Book Title"/>
    <w:qFormat/>
    <w:rsid w:val="0085167A"/>
    <w:rPr>
      <w:i/>
      <w:iCs/>
      <w:smallCaps/>
      <w:spacing w:val="5"/>
    </w:rPr>
  </w:style>
  <w:style w:type="character" w:customStyle="1" w:styleId="CharChar3">
    <w:name w:val="Char Char3"/>
    <w:rsid w:val="005F592E"/>
    <w:rPr>
      <w:kern w:val="2"/>
      <w:sz w:val="21"/>
      <w:szCs w:val="22"/>
    </w:rPr>
  </w:style>
  <w:style w:type="character" w:customStyle="1" w:styleId="CharChar9">
    <w:name w:val="Char Char9"/>
    <w:rsid w:val="005F592E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CharChar7">
    <w:name w:val="Char Char7"/>
    <w:rsid w:val="005F592E"/>
    <w:rPr>
      <w:rFonts w:ascii="Cambria" w:eastAsia="宋体" w:hAnsi="Cambria" w:cs="Times New Roman"/>
      <w:sz w:val="20"/>
      <w:szCs w:val="20"/>
    </w:rPr>
  </w:style>
  <w:style w:type="character" w:customStyle="1" w:styleId="CharChar8">
    <w:name w:val="Char Char8"/>
    <w:rsid w:val="005F592E"/>
    <w:rPr>
      <w:rFonts w:ascii="Cambria" w:eastAsia="宋体" w:hAnsi="Cambria" w:cs="Times New Roman"/>
      <w:i/>
      <w:iCs/>
    </w:rPr>
  </w:style>
  <w:style w:type="character" w:customStyle="1" w:styleId="CharChar6">
    <w:name w:val="Char Char6"/>
    <w:rsid w:val="005F592E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customStyle="1" w:styleId="CM31">
    <w:name w:val="CM31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styleId="TOC">
    <w:name w:val="TOC Heading"/>
    <w:basedOn w:val="1"/>
    <w:next w:val="a"/>
    <w:qFormat/>
    <w:rsid w:val="005F592E"/>
    <w:pPr>
      <w:keepNext w:val="0"/>
      <w:numPr>
        <w:numId w:val="0"/>
      </w:numPr>
      <w:spacing w:beforeLines="0" w:before="480" w:afterLines="0" w:after="0" w:line="240" w:lineRule="auto"/>
      <w:contextualSpacing/>
      <w:jc w:val="both"/>
      <w:outlineLvl w:val="9"/>
    </w:pPr>
    <w:rPr>
      <w:rFonts w:ascii="Cambria" w:eastAsia="宋体" w:hAnsi="Cambria"/>
      <w:b/>
      <w:kern w:val="2"/>
      <w:szCs w:val="28"/>
      <w:lang w:eastAsia="en-US" w:bidi="en-US"/>
    </w:rPr>
  </w:style>
  <w:style w:type="paragraph" w:customStyle="1" w:styleId="CM5">
    <w:name w:val="CM5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41">
    <w:name w:val="CM141"/>
    <w:basedOn w:val="Default"/>
    <w:next w:val="Default"/>
    <w:rsid w:val="005F592E"/>
    <w:pPr>
      <w:spacing w:after="77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5F592E"/>
    <w:pPr>
      <w:spacing w:line="388" w:lineRule="atLeast"/>
    </w:pPr>
    <w:rPr>
      <w:rFonts w:cs="Times New Roman"/>
      <w:color w:val="auto"/>
    </w:rPr>
  </w:style>
  <w:style w:type="paragraph" w:customStyle="1" w:styleId="Default">
    <w:name w:val="Default"/>
    <w:rsid w:val="005F592E"/>
    <w:pPr>
      <w:widowControl w:val="0"/>
      <w:autoSpaceDE w:val="0"/>
      <w:autoSpaceDN w:val="0"/>
      <w:adjustRightInd w:val="0"/>
    </w:pPr>
    <w:rPr>
      <w:rFonts w:ascii="KaiTi_GB2312" w:eastAsia="KaiTi_GB2312" w:hAnsi="Calibri" w:cs="KaiTi_GB2312"/>
      <w:color w:val="000000"/>
      <w:sz w:val="24"/>
      <w:szCs w:val="24"/>
    </w:rPr>
  </w:style>
  <w:style w:type="paragraph" w:customStyle="1" w:styleId="CM28">
    <w:name w:val="CM28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52">
    <w:name w:val="CM5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0">
    <w:name w:val="CM130"/>
    <w:basedOn w:val="a"/>
    <w:next w:val="a"/>
    <w:rsid w:val="005F592E"/>
    <w:pPr>
      <w:autoSpaceDE w:val="0"/>
      <w:autoSpaceDN w:val="0"/>
      <w:adjustRightInd w:val="0"/>
      <w:spacing w:beforeLines="0" w:before="0" w:afterLines="0" w:after="573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">
    <w:name w:val="CM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5">
    <w:name w:val="CM135"/>
    <w:basedOn w:val="a"/>
    <w:next w:val="a"/>
    <w:rsid w:val="005F592E"/>
    <w:pPr>
      <w:autoSpaceDE w:val="0"/>
      <w:autoSpaceDN w:val="0"/>
      <w:adjustRightInd w:val="0"/>
      <w:spacing w:beforeLines="0" w:before="0" w:afterLines="0" w:after="148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7">
    <w:name w:val="CM2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afff8">
    <w:name w:val="章标题(不加入目录内)"/>
    <w:basedOn w:val="af0"/>
    <w:rsid w:val="00E37458"/>
    <w:pPr>
      <w:keepLines/>
      <w:pageBreakBefore/>
      <w:spacing w:beforeLines="0" w:before="240" w:afterLines="0" w:after="120" w:line="240" w:lineRule="auto"/>
      <w:jc w:val="both"/>
      <w:outlineLvl w:val="9"/>
    </w:pPr>
    <w:rPr>
      <w:rFonts w:ascii="Times New Roman" w:eastAsia="黑体" w:hAnsi="Times New Roman" w:cs="Times New Roman"/>
      <w:bCs w:val="0"/>
      <w:sz w:val="36"/>
      <w:szCs w:val="20"/>
    </w:rPr>
  </w:style>
  <w:style w:type="paragraph" w:styleId="afff9">
    <w:name w:val="Balloon Text"/>
    <w:basedOn w:val="a"/>
    <w:link w:val="afffa"/>
    <w:rsid w:val="00ED2224"/>
    <w:pPr>
      <w:spacing w:before="0" w:after="0" w:line="240" w:lineRule="auto"/>
    </w:pPr>
    <w:rPr>
      <w:sz w:val="18"/>
      <w:szCs w:val="18"/>
    </w:rPr>
  </w:style>
  <w:style w:type="character" w:customStyle="1" w:styleId="afffa">
    <w:name w:val="批注框文本 字符"/>
    <w:link w:val="afff9"/>
    <w:rsid w:val="00ED2224"/>
    <w:rPr>
      <w:kern w:val="2"/>
      <w:sz w:val="18"/>
      <w:szCs w:val="18"/>
    </w:rPr>
  </w:style>
  <w:style w:type="paragraph" w:customStyle="1" w:styleId="afffb">
    <w:name w:val="样式 (中文) 黑体 小二 居中"/>
    <w:basedOn w:val="a"/>
    <w:rsid w:val="002E4312"/>
    <w:pPr>
      <w:snapToGrid w:val="0"/>
      <w:spacing w:beforeLines="0" w:before="400" w:afterLines="0" w:after="200"/>
      <w:ind w:firstLineChars="0" w:firstLine="0"/>
      <w:jc w:val="center"/>
    </w:pPr>
    <w:rPr>
      <w:rFonts w:eastAsia="黑体" w:cs="宋体"/>
      <w:sz w:val="36"/>
      <w:szCs w:val="20"/>
    </w:rPr>
  </w:style>
  <w:style w:type="paragraph" w:customStyle="1" w:styleId="afffc">
    <w:name w:val="节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30"/>
    </w:rPr>
  </w:style>
  <w:style w:type="paragraph" w:customStyle="1" w:styleId="afffd">
    <w:name w:val="条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28"/>
    </w:rPr>
  </w:style>
  <w:style w:type="paragraph" w:customStyle="1" w:styleId="afffe">
    <w:name w:val="款"/>
    <w:basedOn w:val="a"/>
    <w:rsid w:val="002E4312"/>
    <w:pPr>
      <w:snapToGrid w:val="0"/>
      <w:spacing w:beforeLines="0" w:before="0" w:afterLines="0" w:after="0"/>
      <w:ind w:firstLineChars="0" w:firstLine="0"/>
    </w:pPr>
    <w:rPr>
      <w:rFonts w:eastAsia="黑体"/>
    </w:rPr>
  </w:style>
  <w:style w:type="paragraph" w:customStyle="1" w:styleId="074150505">
    <w:name w:val="样式 样式 小四 首行缩进:  0.74 厘米 行距: 1.5 倍行距 + 段前: 0.5 行 段后: 0.5 行"/>
    <w:basedOn w:val="a"/>
    <w:rsid w:val="002E4312"/>
    <w:pPr>
      <w:spacing w:beforeLines="50" w:before="50" w:afterLines="50" w:after="50"/>
      <w:ind w:firstLineChars="0" w:firstLine="0"/>
    </w:pPr>
    <w:rPr>
      <w:rFonts w:eastAsia="黑体" w:cs="宋体"/>
      <w:sz w:val="28"/>
      <w:szCs w:val="20"/>
    </w:rPr>
  </w:style>
  <w:style w:type="character" w:styleId="affff">
    <w:name w:val="annotation reference"/>
    <w:rsid w:val="00364359"/>
    <w:rPr>
      <w:sz w:val="21"/>
      <w:szCs w:val="21"/>
    </w:rPr>
  </w:style>
  <w:style w:type="paragraph" w:styleId="affff0">
    <w:name w:val="annotation text"/>
    <w:basedOn w:val="a"/>
    <w:link w:val="affff1"/>
    <w:rsid w:val="00364359"/>
    <w:pPr>
      <w:jc w:val="left"/>
    </w:pPr>
  </w:style>
  <w:style w:type="character" w:customStyle="1" w:styleId="affff1">
    <w:name w:val="批注文字 字符"/>
    <w:link w:val="affff0"/>
    <w:rsid w:val="00364359"/>
    <w:rPr>
      <w:kern w:val="2"/>
      <w:sz w:val="24"/>
      <w:szCs w:val="24"/>
    </w:rPr>
  </w:style>
  <w:style w:type="paragraph" w:styleId="affff2">
    <w:name w:val="annotation subject"/>
    <w:basedOn w:val="affff0"/>
    <w:next w:val="affff0"/>
    <w:link w:val="affff3"/>
    <w:rsid w:val="00364359"/>
    <w:rPr>
      <w:b/>
      <w:bCs/>
    </w:rPr>
  </w:style>
  <w:style w:type="character" w:customStyle="1" w:styleId="affff3">
    <w:name w:val="批注主题 字符"/>
    <w:link w:val="affff2"/>
    <w:rsid w:val="00364359"/>
    <w:rPr>
      <w:b/>
      <w:bCs/>
      <w:kern w:val="2"/>
      <w:sz w:val="24"/>
      <w:szCs w:val="24"/>
    </w:rPr>
  </w:style>
  <w:style w:type="paragraph" w:styleId="affff4">
    <w:name w:val="Plain Text"/>
    <w:basedOn w:val="a"/>
    <w:link w:val="affff5"/>
    <w:rsid w:val="003959AB"/>
    <w:pPr>
      <w:spacing w:beforeLines="0" w:before="0" w:afterLines="0" w:after="0" w:line="240" w:lineRule="auto"/>
      <w:ind w:firstLineChars="0" w:firstLine="0"/>
    </w:pPr>
    <w:rPr>
      <w:rFonts w:ascii="宋体" w:hAnsi="Courier New"/>
      <w:sz w:val="21"/>
      <w:szCs w:val="20"/>
    </w:rPr>
  </w:style>
  <w:style w:type="character" w:customStyle="1" w:styleId="affff5">
    <w:name w:val="纯文本 字符"/>
    <w:link w:val="affff4"/>
    <w:rsid w:val="003959A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BA80F-F2A2-432B-9EE5-11069A06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396</Words>
  <Characters>1874</Characters>
  <Application>Microsoft Office Word</Application>
  <DocSecurity>0</DocSecurity>
  <Lines>170</Lines>
  <Paragraphs>141</Paragraphs>
  <ScaleCrop>false</ScaleCrop>
  <Company>HIT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/>
  <dc:creator>NTKO</dc:creator>
  <cp:keywords/>
  <dc:description/>
  <cp:lastModifiedBy>宇轩 刘</cp:lastModifiedBy>
  <cp:revision>5</cp:revision>
  <cp:lastPrinted>2014-04-11T02:12:00Z</cp:lastPrinted>
  <dcterms:created xsi:type="dcterms:W3CDTF">2025-10-21T06:59:00Z</dcterms:created>
  <dcterms:modified xsi:type="dcterms:W3CDTF">2025-10-21T09:54:00Z</dcterms:modified>
</cp:coreProperties>
</file>