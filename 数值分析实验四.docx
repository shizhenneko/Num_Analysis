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5807" w:type="dxa"/>
        <w:tblLook w:val="04A0" w:firstRow="1" w:lastRow="0" w:firstColumn="1" w:lastColumn="0" w:noHBand="0" w:noVBand="1"/>
      </w:tblPr>
      <w:tblGrid>
        <w:gridCol w:w="1843"/>
        <w:gridCol w:w="1638"/>
      </w:tblGrid>
      <w:tr w:rsidR="00C228BB" w14:paraId="030808EE" w14:textId="77777777" w:rsidTr="00C228BB">
        <w:tc>
          <w:tcPr>
            <w:tcW w:w="1843" w:type="dxa"/>
          </w:tcPr>
          <w:p w14:paraId="16748D51" w14:textId="0FAA7631" w:rsidR="00C228BB" w:rsidRPr="00C228BB" w:rsidRDefault="00C228BB" w:rsidP="00D507F1">
            <w:pPr>
              <w:spacing w:before="60" w:after="60"/>
              <w:ind w:firstLineChars="0" w:firstLine="0"/>
              <w:jc w:val="left"/>
              <w:rPr>
                <w:b/>
                <w:bCs/>
                <w:spacing w:val="40"/>
              </w:rPr>
            </w:pPr>
            <w:r w:rsidRPr="00C228BB">
              <w:rPr>
                <w:rFonts w:hint="eastAsia"/>
                <w:b/>
                <w:bCs/>
                <w:spacing w:val="40"/>
              </w:rPr>
              <w:t>实验分数：</w:t>
            </w:r>
          </w:p>
        </w:tc>
        <w:tc>
          <w:tcPr>
            <w:tcW w:w="1638" w:type="dxa"/>
          </w:tcPr>
          <w:p w14:paraId="105E0C3C" w14:textId="77777777" w:rsidR="00C228BB" w:rsidRDefault="00C228BB" w:rsidP="00D507F1">
            <w:pPr>
              <w:spacing w:before="60" w:after="60"/>
              <w:ind w:firstLineChars="0" w:firstLine="0"/>
              <w:jc w:val="left"/>
              <w:rPr>
                <w:spacing w:val="40"/>
              </w:rPr>
            </w:pPr>
          </w:p>
        </w:tc>
      </w:tr>
    </w:tbl>
    <w:p w14:paraId="2639EB8E" w14:textId="77777777" w:rsidR="002E4312" w:rsidRPr="00BE7590" w:rsidRDefault="002E4312" w:rsidP="00EB32DD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170E7A22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21703223" w14:textId="00CFFD17" w:rsidR="00FC7B8A" w:rsidRPr="00BE7590" w:rsidRDefault="00DD6475" w:rsidP="00BE7590">
      <w:pPr>
        <w:spacing w:before="60" w:after="60"/>
        <w:ind w:firstLineChars="0" w:firstLine="0"/>
        <w:jc w:val="center"/>
        <w:rPr>
          <w:rFonts w:eastAsia="KaiTi_GB2312"/>
          <w:b/>
          <w:spacing w:val="40"/>
          <w:sz w:val="36"/>
        </w:rPr>
      </w:pPr>
      <w:r w:rsidRPr="00BE7590">
        <w:rPr>
          <w:rFonts w:eastAsia="KaiTi_GB2312"/>
          <w:b/>
          <w:noProof/>
          <w:spacing w:val="40"/>
          <w:sz w:val="36"/>
        </w:rPr>
        <w:drawing>
          <wp:inline distT="0" distB="0" distL="0" distR="0" wp14:anchorId="33397639" wp14:editId="0CED4955">
            <wp:extent cx="2133600" cy="400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1CA3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7E9794B1" w14:textId="77777777" w:rsidR="002E4312" w:rsidRPr="00BE7590" w:rsidRDefault="00204894" w:rsidP="00BE7590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本科</w:t>
      </w:r>
      <w:r w:rsidR="00597BFA"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生课程作</w:t>
      </w:r>
      <w:r w:rsidR="00597BFA" w:rsidRPr="009014F9">
        <w:rPr>
          <w:rFonts w:hAnsi="Roman PS" w:hint="eastAsia"/>
          <w:b/>
          <w:kern w:val="0"/>
          <w:sz w:val="48"/>
          <w:fitText w:val="5784" w:id="-890083072"/>
        </w:rPr>
        <w:t>业</w:t>
      </w:r>
    </w:p>
    <w:p w14:paraId="183057B1" w14:textId="77777777" w:rsidR="00EB3D5C" w:rsidRPr="003959AB" w:rsidRDefault="00EB3D5C" w:rsidP="00EB3D5C">
      <w:pPr>
        <w:spacing w:before="60" w:after="60"/>
        <w:ind w:firstLineChars="0" w:firstLine="0"/>
        <w:rPr>
          <w:b/>
          <w:sz w:val="32"/>
        </w:rPr>
      </w:pPr>
    </w:p>
    <w:p w14:paraId="666AF5C9" w14:textId="77777777" w:rsidR="00597BFA" w:rsidRPr="00BE7590" w:rsidRDefault="00597BFA" w:rsidP="00227ADE">
      <w:pPr>
        <w:spacing w:before="60" w:after="60" w:line="360" w:lineRule="auto"/>
        <w:ind w:firstLineChars="0" w:firstLine="0"/>
        <w:rPr>
          <w:b/>
          <w:sz w:val="32"/>
          <w:u w:val="single"/>
        </w:rPr>
      </w:pPr>
    </w:p>
    <w:p w14:paraId="306405B3" w14:textId="77777777" w:rsidR="002E4312" w:rsidRPr="00BE7590" w:rsidRDefault="00597BFA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课程名称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</w:t>
      </w:r>
      <w:r w:rsidRPr="00597BFA">
        <w:rPr>
          <w:rFonts w:hint="eastAsia"/>
          <w:b/>
          <w:sz w:val="32"/>
          <w:u w:val="single"/>
        </w:rPr>
        <w:t>数值分析</w:t>
      </w:r>
      <w:r w:rsidR="002E4312" w:rsidRPr="00BE7590">
        <w:rPr>
          <w:b/>
          <w:sz w:val="32"/>
          <w:u w:val="single"/>
        </w:rPr>
        <w:t xml:space="preserve">       </w:t>
      </w:r>
    </w:p>
    <w:p w14:paraId="083B6A2A" w14:textId="77777777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课程代码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Pr="00C228BB">
        <w:rPr>
          <w:b/>
          <w:spacing w:val="8"/>
          <w:kern w:val="0"/>
          <w:sz w:val="32"/>
          <w:u w:val="single"/>
          <w:fitText w:val="1926" w:id="-890083328"/>
        </w:rPr>
        <w:t>22MA31025</w:t>
      </w:r>
      <w:r w:rsidRPr="00C228BB">
        <w:rPr>
          <w:b/>
          <w:spacing w:val="6"/>
          <w:kern w:val="0"/>
          <w:sz w:val="32"/>
          <w:u w:val="single"/>
          <w:fitText w:val="1926" w:id="-890083328"/>
        </w:rPr>
        <w:t>F</w:t>
      </w:r>
      <w:r w:rsidRPr="00BE7590">
        <w:rPr>
          <w:b/>
          <w:sz w:val="32"/>
          <w:u w:val="single"/>
        </w:rPr>
        <w:t xml:space="preserve">     </w:t>
      </w:r>
    </w:p>
    <w:p w14:paraId="6A648155" w14:textId="77777777" w:rsidR="00597BFA" w:rsidRDefault="00597BFA" w:rsidP="00597BFA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作业内容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>数值实验报告</w:t>
      </w:r>
      <w:r w:rsidRPr="00BE7590">
        <w:rPr>
          <w:b/>
          <w:sz w:val="32"/>
          <w:u w:val="single"/>
        </w:rPr>
        <w:t xml:space="preserve">     </w:t>
      </w:r>
    </w:p>
    <w:p w14:paraId="0809BCC7" w14:textId="7B398E40" w:rsidR="00366181" w:rsidRDefault="00366181" w:rsidP="00366181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开课学期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2025</w:t>
      </w:r>
      <w:r>
        <w:rPr>
          <w:rFonts w:hint="eastAsia"/>
          <w:b/>
          <w:sz w:val="32"/>
          <w:u w:val="single"/>
        </w:rPr>
        <w:t>秋</w:t>
      </w:r>
      <w:r w:rsidRPr="00BE7590">
        <w:rPr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</w:t>
      </w:r>
      <w:r w:rsidRPr="00366181">
        <w:rPr>
          <w:b/>
          <w:w w:val="150"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 w:rsidRPr="00BE7590">
        <w:rPr>
          <w:b/>
          <w:sz w:val="32"/>
          <w:u w:val="single"/>
        </w:rPr>
        <w:t xml:space="preserve"> </w:t>
      </w:r>
    </w:p>
    <w:p w14:paraId="2CC27CF0" w14:textId="07AE2224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rFonts w:hint="eastAsia"/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</w:t>
      </w:r>
      <w:r w:rsidR="00755693">
        <w:rPr>
          <w:rFonts w:hint="eastAsia"/>
          <w:b/>
          <w:sz w:val="32"/>
          <w:u w:val="single"/>
        </w:rPr>
        <w:t>计算机科学与技术</w:t>
      </w:r>
      <w:r w:rsidRPr="00BE7590">
        <w:rPr>
          <w:b/>
          <w:sz w:val="32"/>
          <w:u w:val="single"/>
        </w:rPr>
        <w:t xml:space="preserve"> </w:t>
      </w:r>
      <w:r w:rsidR="00755693">
        <w:rPr>
          <w:rFonts w:hint="eastAsia"/>
          <w:b/>
          <w:sz w:val="32"/>
          <w:u w:val="single"/>
        </w:rPr>
        <w:t xml:space="preserve"> </w:t>
      </w:r>
    </w:p>
    <w:p w14:paraId="3C3FBB9C" w14:textId="62638175" w:rsidR="002E4312" w:rsidRPr="00BE7590" w:rsidRDefault="00C228BB" w:rsidP="00BE759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姓</w:t>
      </w:r>
      <w:r w:rsidR="002E4312" w:rsidRPr="00BE7590"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 </w:t>
      </w:r>
      <w:r w:rsidR="00755693">
        <w:rPr>
          <w:rFonts w:hint="eastAsia"/>
          <w:b/>
          <w:sz w:val="32"/>
          <w:u w:val="single"/>
        </w:rPr>
        <w:t>刘宇轩</w:t>
      </w:r>
      <w:r w:rsidR="002E4312" w:rsidRPr="00BE7590">
        <w:rPr>
          <w:b/>
          <w:sz w:val="32"/>
          <w:u w:val="single"/>
        </w:rPr>
        <w:t xml:space="preserve">        </w:t>
      </w:r>
    </w:p>
    <w:p w14:paraId="740D20E4" w14:textId="63AD4B62" w:rsidR="002E4312" w:rsidRPr="00BE7590" w:rsidRDefault="002E4312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="00755693">
        <w:rPr>
          <w:rFonts w:hint="eastAsia"/>
          <w:b/>
          <w:sz w:val="32"/>
          <w:u w:val="single"/>
        </w:rPr>
        <w:t xml:space="preserve">  2023112455</w:t>
      </w:r>
      <w:r w:rsidRPr="00BE7590">
        <w:rPr>
          <w:b/>
          <w:sz w:val="32"/>
          <w:u w:val="single"/>
        </w:rPr>
        <w:t xml:space="preserve">     </w:t>
      </w:r>
    </w:p>
    <w:p w14:paraId="29EB4A61" w14:textId="74140DB4" w:rsidR="00755693" w:rsidRDefault="00755693" w:rsidP="004E4B35">
      <w:pPr>
        <w:spacing w:before="60" w:after="60"/>
        <w:ind w:firstLineChars="0" w:firstLine="0"/>
        <w:rPr>
          <w:color w:val="000000"/>
        </w:rPr>
      </w:pPr>
    </w:p>
    <w:p w14:paraId="405E99A4" w14:textId="77777777" w:rsidR="00755693" w:rsidRDefault="00755693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7FB2EDA4" w14:textId="63132757" w:rsidR="00755693" w:rsidRDefault="00755693" w:rsidP="004E4B35">
      <w:pPr>
        <w:spacing w:before="60" w:after="60"/>
        <w:ind w:firstLineChars="0" w:firstLine="0"/>
        <w:rPr>
          <w:noProof/>
        </w:rPr>
      </w:pPr>
      <w:r>
        <w:rPr>
          <w:rFonts w:hint="eastAsia"/>
          <w:color w:val="000000"/>
        </w:rPr>
        <w:lastRenderedPageBreak/>
        <w:t>一、实验题目</w:t>
      </w:r>
    </w:p>
    <w:p w14:paraId="56532BD0" w14:textId="16E37DD3" w:rsidR="00755693" w:rsidRDefault="00755693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305EB669" wp14:editId="3315984B">
            <wp:extent cx="5904230" cy="2303780"/>
            <wp:effectExtent l="0" t="0" r="1270" b="1270"/>
            <wp:docPr id="1536865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5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439E" w14:textId="6759C0D0" w:rsidR="00447176" w:rsidRDefault="00755693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二、数学原理</w:t>
      </w:r>
    </w:p>
    <w:p w14:paraId="7946DFA0" w14:textId="77777777" w:rsidR="00447176" w:rsidRDefault="00447176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3109FDC8" w14:textId="3084D717" w:rsidR="00755693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三、实验代码</w:t>
      </w:r>
    </w:p>
    <w:p w14:paraId="6AFD0CA0" w14:textId="3A05701A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7DAA749A" wp14:editId="393B1BBB">
            <wp:extent cx="5904230" cy="5510530"/>
            <wp:effectExtent l="0" t="0" r="1270" b="0"/>
            <wp:docPr id="62053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1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E90" w14:textId="696BA7F0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216816B" wp14:editId="4A20EEEA">
            <wp:extent cx="5904230" cy="8315325"/>
            <wp:effectExtent l="0" t="0" r="1270" b="9525"/>
            <wp:docPr id="110934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1142" w14:textId="27FA3474" w:rsidR="00447176" w:rsidRDefault="00447176" w:rsidP="004E4B35">
      <w:pPr>
        <w:spacing w:before="60" w:after="60"/>
        <w:ind w:firstLineChars="0" w:firstLine="0"/>
        <w:rPr>
          <w:rFonts w:hint="eastAsia"/>
          <w:color w:val="000000"/>
        </w:rPr>
      </w:pPr>
      <w:r>
        <w:rPr>
          <w:noProof/>
        </w:rPr>
        <w:lastRenderedPageBreak/>
        <w:drawing>
          <wp:inline distT="0" distB="0" distL="0" distR="0" wp14:anchorId="44BB011C" wp14:editId="55266723">
            <wp:extent cx="5892800" cy="9036050"/>
            <wp:effectExtent l="0" t="0" r="0" b="0"/>
            <wp:docPr id="11391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90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759B" w14:textId="0E817CE8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运行结果</w:t>
      </w:r>
    </w:p>
    <w:p w14:paraId="1B525010" w14:textId="68919265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对于问题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：</w:t>
      </w:r>
    </w:p>
    <w:p w14:paraId="1D5EDA5B" w14:textId="4D859321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00C124F1" wp14:editId="0CB2E182">
            <wp:extent cx="5419725" cy="2800350"/>
            <wp:effectExtent l="0" t="0" r="9525" b="0"/>
            <wp:docPr id="11762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9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‘</w:t>
      </w:r>
    </w:p>
    <w:p w14:paraId="3E3814A9" w14:textId="1BE705D4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对于问题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：</w:t>
      </w:r>
    </w:p>
    <w:p w14:paraId="4A6CA76E" w14:textId="3E31BF61" w:rsidR="00447176" w:rsidRDefault="00447176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1587CED9" wp14:editId="16170FCF">
            <wp:extent cx="4600575" cy="666750"/>
            <wp:effectExtent l="0" t="0" r="9525" b="0"/>
            <wp:docPr id="29040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1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84FD" w14:textId="039AF987" w:rsidR="00447176" w:rsidRPr="00BE7590" w:rsidRDefault="00447176" w:rsidP="004E4B35">
      <w:pPr>
        <w:spacing w:before="60" w:after="60"/>
        <w:ind w:firstLineChars="0" w:firstLine="0"/>
        <w:rPr>
          <w:rFonts w:hint="eastAsia"/>
          <w:color w:val="000000"/>
        </w:rPr>
      </w:pPr>
      <w:r>
        <w:rPr>
          <w:noProof/>
        </w:rPr>
        <w:drawing>
          <wp:inline distT="0" distB="0" distL="0" distR="0" wp14:anchorId="6B636C5C" wp14:editId="588FB048">
            <wp:extent cx="5904230" cy="3850640"/>
            <wp:effectExtent l="0" t="0" r="1270" b="0"/>
            <wp:docPr id="102422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26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176" w:rsidRPr="00BE7590" w:rsidSect="004B544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05BF" w14:textId="77777777" w:rsidR="00890963" w:rsidRDefault="00890963" w:rsidP="002C5581">
      <w:pPr>
        <w:spacing w:before="60" w:after="60"/>
        <w:ind w:left="523" w:firstLine="480"/>
      </w:pPr>
      <w:r>
        <w:separator/>
      </w:r>
    </w:p>
    <w:p w14:paraId="6C3267F8" w14:textId="77777777" w:rsidR="00890963" w:rsidRDefault="00890963" w:rsidP="002C5581">
      <w:pPr>
        <w:spacing w:before="60" w:after="60"/>
        <w:ind w:left="523" w:firstLine="480"/>
      </w:pPr>
    </w:p>
    <w:p w14:paraId="64CB9166" w14:textId="77777777" w:rsidR="00890963" w:rsidRDefault="00890963" w:rsidP="002C5581">
      <w:pPr>
        <w:spacing w:before="60" w:after="60"/>
        <w:ind w:left="523" w:firstLine="480"/>
      </w:pPr>
    </w:p>
    <w:p w14:paraId="7095DD14" w14:textId="77777777" w:rsidR="00890963" w:rsidRDefault="00890963" w:rsidP="002C5581">
      <w:pPr>
        <w:spacing w:before="60" w:after="60"/>
        <w:ind w:left="523" w:firstLine="480"/>
      </w:pPr>
    </w:p>
    <w:p w14:paraId="404F3F1A" w14:textId="77777777" w:rsidR="00890963" w:rsidRDefault="00890963" w:rsidP="002C5581">
      <w:pPr>
        <w:spacing w:before="60" w:after="60"/>
        <w:ind w:left="523" w:firstLine="480"/>
      </w:pPr>
    </w:p>
    <w:p w14:paraId="3B34A595" w14:textId="77777777" w:rsidR="00890963" w:rsidRDefault="00890963" w:rsidP="002C5581">
      <w:pPr>
        <w:spacing w:before="60" w:after="60"/>
        <w:ind w:left="523" w:firstLine="480"/>
      </w:pPr>
    </w:p>
    <w:p w14:paraId="6DC11680" w14:textId="77777777" w:rsidR="00890963" w:rsidRDefault="00890963" w:rsidP="002C5581">
      <w:pPr>
        <w:spacing w:before="60" w:after="60"/>
        <w:ind w:left="523" w:firstLine="480"/>
      </w:pPr>
    </w:p>
    <w:p w14:paraId="23891062" w14:textId="77777777" w:rsidR="00890963" w:rsidRDefault="00890963" w:rsidP="002C5581">
      <w:pPr>
        <w:spacing w:before="60" w:after="60"/>
        <w:ind w:left="523" w:firstLine="480"/>
      </w:pPr>
    </w:p>
    <w:p w14:paraId="5C463805" w14:textId="77777777" w:rsidR="00890963" w:rsidRDefault="00890963" w:rsidP="002C5581">
      <w:pPr>
        <w:spacing w:before="60" w:after="60"/>
        <w:ind w:left="523" w:firstLine="480"/>
      </w:pPr>
    </w:p>
    <w:p w14:paraId="0CE00F68" w14:textId="77777777" w:rsidR="00890963" w:rsidRDefault="00890963" w:rsidP="002C5581">
      <w:pPr>
        <w:spacing w:before="60" w:after="60"/>
        <w:ind w:left="523" w:firstLine="480"/>
      </w:pPr>
    </w:p>
    <w:p w14:paraId="0ABBB85D" w14:textId="77777777" w:rsidR="00890963" w:rsidRDefault="00890963" w:rsidP="002C5581">
      <w:pPr>
        <w:spacing w:before="60" w:after="60"/>
        <w:ind w:left="523" w:firstLine="480"/>
      </w:pPr>
    </w:p>
    <w:p w14:paraId="5E9C885F" w14:textId="77777777" w:rsidR="00890963" w:rsidRDefault="00890963" w:rsidP="002C5581">
      <w:pPr>
        <w:spacing w:before="60" w:after="60"/>
        <w:ind w:left="523" w:firstLine="480"/>
      </w:pPr>
    </w:p>
    <w:p w14:paraId="36289461" w14:textId="77777777" w:rsidR="00890963" w:rsidRDefault="00890963" w:rsidP="002C5581">
      <w:pPr>
        <w:spacing w:before="60" w:after="60"/>
        <w:ind w:left="523" w:firstLine="480"/>
      </w:pPr>
    </w:p>
    <w:p w14:paraId="4DD12E58" w14:textId="77777777" w:rsidR="00890963" w:rsidRDefault="00890963" w:rsidP="002C5581">
      <w:pPr>
        <w:spacing w:before="60" w:after="60"/>
        <w:ind w:left="523" w:firstLine="480"/>
      </w:pPr>
    </w:p>
    <w:p w14:paraId="6CEBCF64" w14:textId="77777777" w:rsidR="00890963" w:rsidRDefault="00890963" w:rsidP="002C5581">
      <w:pPr>
        <w:spacing w:before="60" w:after="60"/>
        <w:ind w:firstLine="480"/>
      </w:pPr>
    </w:p>
    <w:p w14:paraId="2D801EF9" w14:textId="77777777" w:rsidR="00890963" w:rsidRDefault="00890963" w:rsidP="002C5581">
      <w:pPr>
        <w:spacing w:before="60" w:after="60"/>
        <w:ind w:firstLine="480"/>
      </w:pPr>
    </w:p>
    <w:p w14:paraId="273102D0" w14:textId="77777777" w:rsidR="00890963" w:rsidRDefault="00890963" w:rsidP="002C5581">
      <w:pPr>
        <w:spacing w:before="60" w:after="60"/>
        <w:ind w:firstLine="480"/>
      </w:pPr>
    </w:p>
  </w:endnote>
  <w:endnote w:type="continuationSeparator" w:id="0">
    <w:p w14:paraId="6F940039" w14:textId="77777777" w:rsidR="00890963" w:rsidRDefault="00890963" w:rsidP="002C5581">
      <w:pPr>
        <w:spacing w:before="60" w:after="60"/>
        <w:ind w:left="523" w:firstLine="480"/>
      </w:pPr>
      <w:r>
        <w:continuationSeparator/>
      </w:r>
    </w:p>
    <w:p w14:paraId="1BD98897" w14:textId="77777777" w:rsidR="00890963" w:rsidRDefault="00890963" w:rsidP="002C5581">
      <w:pPr>
        <w:spacing w:before="60" w:after="60"/>
        <w:ind w:left="523" w:firstLine="480"/>
      </w:pPr>
    </w:p>
    <w:p w14:paraId="0359C254" w14:textId="77777777" w:rsidR="00890963" w:rsidRDefault="00890963" w:rsidP="002C5581">
      <w:pPr>
        <w:spacing w:before="60" w:after="60"/>
        <w:ind w:left="523" w:firstLine="480"/>
      </w:pPr>
    </w:p>
    <w:p w14:paraId="2580D035" w14:textId="77777777" w:rsidR="00890963" w:rsidRDefault="00890963" w:rsidP="002C5581">
      <w:pPr>
        <w:spacing w:before="60" w:after="60"/>
        <w:ind w:left="523" w:firstLine="480"/>
      </w:pPr>
    </w:p>
    <w:p w14:paraId="59C043DD" w14:textId="77777777" w:rsidR="00890963" w:rsidRDefault="00890963" w:rsidP="002C5581">
      <w:pPr>
        <w:spacing w:before="60" w:after="60"/>
        <w:ind w:left="523" w:firstLine="480"/>
      </w:pPr>
    </w:p>
    <w:p w14:paraId="3FF8617B" w14:textId="77777777" w:rsidR="00890963" w:rsidRDefault="00890963" w:rsidP="002C5581">
      <w:pPr>
        <w:spacing w:before="60" w:after="60"/>
        <w:ind w:left="523" w:firstLine="480"/>
      </w:pPr>
    </w:p>
    <w:p w14:paraId="36C0909D" w14:textId="77777777" w:rsidR="00890963" w:rsidRDefault="00890963" w:rsidP="002C5581">
      <w:pPr>
        <w:spacing w:before="60" w:after="60"/>
        <w:ind w:left="523" w:firstLine="480"/>
      </w:pPr>
    </w:p>
    <w:p w14:paraId="1478A437" w14:textId="77777777" w:rsidR="00890963" w:rsidRDefault="00890963" w:rsidP="002C5581">
      <w:pPr>
        <w:spacing w:before="60" w:after="60"/>
        <w:ind w:left="523" w:firstLine="480"/>
      </w:pPr>
    </w:p>
    <w:p w14:paraId="734088E6" w14:textId="77777777" w:rsidR="00890963" w:rsidRDefault="00890963" w:rsidP="002C5581">
      <w:pPr>
        <w:spacing w:before="60" w:after="60"/>
        <w:ind w:left="523" w:firstLine="480"/>
      </w:pPr>
    </w:p>
    <w:p w14:paraId="0DD0E53B" w14:textId="77777777" w:rsidR="00890963" w:rsidRDefault="00890963" w:rsidP="002C5581">
      <w:pPr>
        <w:spacing w:before="60" w:after="60"/>
        <w:ind w:left="523" w:firstLine="480"/>
      </w:pPr>
    </w:p>
    <w:p w14:paraId="21F6BDB6" w14:textId="77777777" w:rsidR="00890963" w:rsidRDefault="00890963" w:rsidP="002C5581">
      <w:pPr>
        <w:spacing w:before="60" w:after="60"/>
        <w:ind w:left="523" w:firstLine="480"/>
      </w:pPr>
    </w:p>
    <w:p w14:paraId="11D8A837" w14:textId="77777777" w:rsidR="00890963" w:rsidRDefault="00890963" w:rsidP="002C5581">
      <w:pPr>
        <w:spacing w:before="60" w:after="60"/>
        <w:ind w:left="523" w:firstLine="480"/>
      </w:pPr>
    </w:p>
    <w:p w14:paraId="3FBA0931" w14:textId="77777777" w:rsidR="00890963" w:rsidRDefault="00890963" w:rsidP="002C5581">
      <w:pPr>
        <w:spacing w:before="60" w:after="60"/>
        <w:ind w:left="523" w:firstLine="480"/>
      </w:pPr>
    </w:p>
    <w:p w14:paraId="5EFF7404" w14:textId="77777777" w:rsidR="00890963" w:rsidRDefault="00890963" w:rsidP="002C5581">
      <w:pPr>
        <w:spacing w:before="60" w:after="60"/>
        <w:ind w:left="523" w:firstLine="480"/>
      </w:pPr>
    </w:p>
    <w:p w14:paraId="0912A7C8" w14:textId="77777777" w:rsidR="00890963" w:rsidRDefault="00890963" w:rsidP="002C5581">
      <w:pPr>
        <w:spacing w:before="60" w:after="60"/>
        <w:ind w:firstLine="480"/>
      </w:pPr>
    </w:p>
    <w:p w14:paraId="2BBB4D78" w14:textId="77777777" w:rsidR="00890963" w:rsidRDefault="00890963" w:rsidP="002C5581">
      <w:pPr>
        <w:spacing w:before="60" w:after="60"/>
        <w:ind w:firstLine="480"/>
      </w:pPr>
    </w:p>
    <w:p w14:paraId="4B97B5B5" w14:textId="77777777" w:rsidR="00890963" w:rsidRDefault="00890963" w:rsidP="002C5581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5D1E" w14:textId="77777777" w:rsidR="00B53BF3" w:rsidRDefault="00B53BF3" w:rsidP="00FE36FA">
    <w:pPr>
      <w:pStyle w:val="ad"/>
      <w:framePr w:wrap="around" w:vAnchor="text" w:hAnchor="margin" w:xAlign="center" w:y="1"/>
      <w:spacing w:before="60" w:after="60"/>
      <w:ind w:firstLine="360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0390BA2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8D86" w14:textId="77777777" w:rsidR="00B53BF3" w:rsidRDefault="00B53BF3" w:rsidP="005F592E">
    <w:pPr>
      <w:pStyle w:val="ad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7624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B502" w14:textId="77777777" w:rsidR="00890963" w:rsidRDefault="00890963" w:rsidP="002C5581">
      <w:pPr>
        <w:spacing w:before="60" w:after="60"/>
        <w:ind w:left="523" w:firstLine="480"/>
      </w:pPr>
      <w:r>
        <w:separator/>
      </w:r>
    </w:p>
    <w:p w14:paraId="649BD9B4" w14:textId="77777777" w:rsidR="00890963" w:rsidRDefault="00890963" w:rsidP="002C5581">
      <w:pPr>
        <w:spacing w:before="60" w:after="60"/>
        <w:ind w:left="523" w:firstLine="480"/>
      </w:pPr>
    </w:p>
    <w:p w14:paraId="49FBAF46" w14:textId="77777777" w:rsidR="00890963" w:rsidRDefault="00890963" w:rsidP="002C5581">
      <w:pPr>
        <w:spacing w:before="60" w:after="60"/>
        <w:ind w:left="523" w:firstLine="480"/>
      </w:pPr>
    </w:p>
    <w:p w14:paraId="577FE4F3" w14:textId="77777777" w:rsidR="00890963" w:rsidRDefault="00890963" w:rsidP="002C5581">
      <w:pPr>
        <w:spacing w:before="60" w:after="60"/>
        <w:ind w:left="523" w:firstLine="480"/>
      </w:pPr>
    </w:p>
    <w:p w14:paraId="607F13EB" w14:textId="77777777" w:rsidR="00890963" w:rsidRDefault="00890963" w:rsidP="002C5581">
      <w:pPr>
        <w:spacing w:before="60" w:after="60"/>
        <w:ind w:left="523" w:firstLine="480"/>
      </w:pPr>
    </w:p>
    <w:p w14:paraId="062C0FD1" w14:textId="77777777" w:rsidR="00890963" w:rsidRDefault="00890963" w:rsidP="002C5581">
      <w:pPr>
        <w:spacing w:before="60" w:after="60"/>
        <w:ind w:left="523" w:firstLine="480"/>
      </w:pPr>
    </w:p>
    <w:p w14:paraId="6367788D" w14:textId="77777777" w:rsidR="00890963" w:rsidRDefault="00890963" w:rsidP="002C5581">
      <w:pPr>
        <w:spacing w:before="60" w:after="60"/>
        <w:ind w:left="523" w:firstLine="480"/>
      </w:pPr>
    </w:p>
    <w:p w14:paraId="138898D6" w14:textId="77777777" w:rsidR="00890963" w:rsidRDefault="00890963" w:rsidP="002C5581">
      <w:pPr>
        <w:spacing w:before="60" w:after="60"/>
        <w:ind w:left="523" w:firstLine="480"/>
      </w:pPr>
    </w:p>
    <w:p w14:paraId="7A5BF486" w14:textId="77777777" w:rsidR="00890963" w:rsidRDefault="00890963" w:rsidP="002C5581">
      <w:pPr>
        <w:spacing w:before="60" w:after="60"/>
        <w:ind w:left="523" w:firstLine="480"/>
      </w:pPr>
    </w:p>
    <w:p w14:paraId="34C0AE05" w14:textId="77777777" w:rsidR="00890963" w:rsidRDefault="00890963" w:rsidP="002C5581">
      <w:pPr>
        <w:spacing w:before="60" w:after="60"/>
        <w:ind w:left="523" w:firstLine="480"/>
      </w:pPr>
    </w:p>
    <w:p w14:paraId="5EE0BAAD" w14:textId="77777777" w:rsidR="00890963" w:rsidRDefault="00890963" w:rsidP="002C5581">
      <w:pPr>
        <w:spacing w:before="60" w:after="60"/>
        <w:ind w:left="523" w:firstLine="480"/>
      </w:pPr>
    </w:p>
    <w:p w14:paraId="6E6655E9" w14:textId="77777777" w:rsidR="00890963" w:rsidRDefault="00890963" w:rsidP="002C5581">
      <w:pPr>
        <w:spacing w:before="60" w:after="60"/>
        <w:ind w:left="523" w:firstLine="480"/>
      </w:pPr>
    </w:p>
    <w:p w14:paraId="66FACE64" w14:textId="77777777" w:rsidR="00890963" w:rsidRDefault="00890963" w:rsidP="002C5581">
      <w:pPr>
        <w:spacing w:before="60" w:after="60"/>
        <w:ind w:left="523" w:firstLine="480"/>
      </w:pPr>
    </w:p>
    <w:p w14:paraId="3ECCD12F" w14:textId="77777777" w:rsidR="00890963" w:rsidRDefault="00890963" w:rsidP="002C5581">
      <w:pPr>
        <w:spacing w:before="60" w:after="60"/>
        <w:ind w:left="523" w:firstLine="480"/>
      </w:pPr>
    </w:p>
    <w:p w14:paraId="5281BF68" w14:textId="77777777" w:rsidR="00890963" w:rsidRDefault="00890963" w:rsidP="002C5581">
      <w:pPr>
        <w:spacing w:before="60" w:after="60"/>
        <w:ind w:firstLine="480"/>
      </w:pPr>
    </w:p>
    <w:p w14:paraId="5698CF9F" w14:textId="77777777" w:rsidR="00890963" w:rsidRDefault="00890963" w:rsidP="002C5581">
      <w:pPr>
        <w:spacing w:before="60" w:after="60"/>
        <w:ind w:firstLine="480"/>
      </w:pPr>
    </w:p>
    <w:p w14:paraId="3F61F49B" w14:textId="77777777" w:rsidR="00890963" w:rsidRDefault="00890963" w:rsidP="002C5581">
      <w:pPr>
        <w:spacing w:before="60" w:after="60"/>
        <w:ind w:firstLine="480"/>
      </w:pPr>
    </w:p>
  </w:footnote>
  <w:footnote w:type="continuationSeparator" w:id="0">
    <w:p w14:paraId="74D60898" w14:textId="77777777" w:rsidR="00890963" w:rsidRDefault="00890963" w:rsidP="002C5581">
      <w:pPr>
        <w:spacing w:before="60" w:after="60"/>
        <w:ind w:left="523" w:firstLine="480"/>
      </w:pPr>
      <w:r>
        <w:continuationSeparator/>
      </w:r>
    </w:p>
    <w:p w14:paraId="521494BF" w14:textId="77777777" w:rsidR="00890963" w:rsidRDefault="00890963" w:rsidP="002C5581">
      <w:pPr>
        <w:spacing w:before="60" w:after="60"/>
        <w:ind w:left="523" w:firstLine="480"/>
      </w:pPr>
    </w:p>
    <w:p w14:paraId="7A9B4205" w14:textId="77777777" w:rsidR="00890963" w:rsidRDefault="00890963" w:rsidP="002C5581">
      <w:pPr>
        <w:spacing w:before="60" w:after="60"/>
        <w:ind w:left="523" w:firstLine="480"/>
      </w:pPr>
    </w:p>
    <w:p w14:paraId="3140A377" w14:textId="77777777" w:rsidR="00890963" w:rsidRDefault="00890963" w:rsidP="002C5581">
      <w:pPr>
        <w:spacing w:before="60" w:after="60"/>
        <w:ind w:left="523" w:firstLine="480"/>
      </w:pPr>
    </w:p>
    <w:p w14:paraId="17CBEA91" w14:textId="77777777" w:rsidR="00890963" w:rsidRDefault="00890963" w:rsidP="002C5581">
      <w:pPr>
        <w:spacing w:before="60" w:after="60"/>
        <w:ind w:left="523" w:firstLine="480"/>
      </w:pPr>
    </w:p>
    <w:p w14:paraId="04F28A75" w14:textId="77777777" w:rsidR="00890963" w:rsidRDefault="00890963" w:rsidP="002C5581">
      <w:pPr>
        <w:spacing w:before="60" w:after="60"/>
        <w:ind w:left="523" w:firstLine="480"/>
      </w:pPr>
    </w:p>
    <w:p w14:paraId="67B64C72" w14:textId="77777777" w:rsidR="00890963" w:rsidRDefault="00890963" w:rsidP="002C5581">
      <w:pPr>
        <w:spacing w:before="60" w:after="60"/>
        <w:ind w:left="523" w:firstLine="480"/>
      </w:pPr>
    </w:p>
    <w:p w14:paraId="579F961E" w14:textId="77777777" w:rsidR="00890963" w:rsidRDefault="00890963" w:rsidP="002C5581">
      <w:pPr>
        <w:spacing w:before="60" w:after="60"/>
        <w:ind w:left="523" w:firstLine="480"/>
      </w:pPr>
    </w:p>
    <w:p w14:paraId="204EDB89" w14:textId="77777777" w:rsidR="00890963" w:rsidRDefault="00890963" w:rsidP="002C5581">
      <w:pPr>
        <w:spacing w:before="60" w:after="60"/>
        <w:ind w:left="523" w:firstLine="480"/>
      </w:pPr>
    </w:p>
    <w:p w14:paraId="0C48DA0F" w14:textId="77777777" w:rsidR="00890963" w:rsidRDefault="00890963" w:rsidP="002C5581">
      <w:pPr>
        <w:spacing w:before="60" w:after="60"/>
        <w:ind w:left="523" w:firstLine="480"/>
      </w:pPr>
    </w:p>
    <w:p w14:paraId="61E22945" w14:textId="77777777" w:rsidR="00890963" w:rsidRDefault="00890963" w:rsidP="002C5581">
      <w:pPr>
        <w:spacing w:before="60" w:after="60"/>
        <w:ind w:left="523" w:firstLine="480"/>
      </w:pPr>
    </w:p>
    <w:p w14:paraId="3C562245" w14:textId="77777777" w:rsidR="00890963" w:rsidRDefault="00890963" w:rsidP="002C5581">
      <w:pPr>
        <w:spacing w:before="60" w:after="60"/>
        <w:ind w:left="523" w:firstLine="480"/>
      </w:pPr>
    </w:p>
    <w:p w14:paraId="4F6D819D" w14:textId="77777777" w:rsidR="00890963" w:rsidRDefault="00890963" w:rsidP="002C5581">
      <w:pPr>
        <w:spacing w:before="60" w:after="60"/>
        <w:ind w:left="523" w:firstLine="480"/>
      </w:pPr>
    </w:p>
    <w:p w14:paraId="371247FE" w14:textId="77777777" w:rsidR="00890963" w:rsidRDefault="00890963" w:rsidP="002C5581">
      <w:pPr>
        <w:spacing w:before="60" w:after="60"/>
        <w:ind w:left="523" w:firstLine="480"/>
      </w:pPr>
    </w:p>
    <w:p w14:paraId="53609A96" w14:textId="77777777" w:rsidR="00890963" w:rsidRDefault="00890963" w:rsidP="002C5581">
      <w:pPr>
        <w:spacing w:before="60" w:after="60"/>
        <w:ind w:firstLine="480"/>
      </w:pPr>
    </w:p>
    <w:p w14:paraId="3C1758FD" w14:textId="77777777" w:rsidR="00890963" w:rsidRDefault="00890963" w:rsidP="002C5581">
      <w:pPr>
        <w:spacing w:before="60" w:after="60"/>
        <w:ind w:firstLine="480"/>
      </w:pPr>
    </w:p>
    <w:p w14:paraId="66BDBC59" w14:textId="77777777" w:rsidR="00890963" w:rsidRDefault="00890963" w:rsidP="002C5581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DDD4" w14:textId="77777777" w:rsidR="00B53BF3" w:rsidRDefault="00B53BF3" w:rsidP="002C5581">
    <w:pPr>
      <w:spacing w:before="60" w:after="60"/>
      <w:ind w:left="523" w:firstLine="480"/>
    </w:pPr>
  </w:p>
  <w:p w14:paraId="6D79DA5D" w14:textId="77777777" w:rsidR="00B53BF3" w:rsidRDefault="00B53BF3" w:rsidP="002C5581">
    <w:pPr>
      <w:spacing w:before="60" w:after="60"/>
      <w:ind w:left="523" w:firstLine="480"/>
    </w:pPr>
  </w:p>
  <w:p w14:paraId="76BB2582" w14:textId="77777777" w:rsidR="00B53BF3" w:rsidRDefault="00B53BF3" w:rsidP="002C5581">
    <w:pPr>
      <w:spacing w:before="60" w:after="60"/>
      <w:ind w:left="523" w:firstLine="480"/>
    </w:pPr>
  </w:p>
  <w:p w14:paraId="049AD2A8" w14:textId="77777777" w:rsidR="00B53BF3" w:rsidRDefault="00B53BF3" w:rsidP="002C5581">
    <w:pPr>
      <w:spacing w:before="60" w:after="60"/>
      <w:ind w:left="523" w:firstLine="480"/>
    </w:pPr>
  </w:p>
  <w:p w14:paraId="42903632" w14:textId="77777777" w:rsidR="00B53BF3" w:rsidRDefault="00B53BF3" w:rsidP="002C5581">
    <w:pPr>
      <w:spacing w:before="60" w:after="60"/>
      <w:ind w:left="523" w:firstLine="480"/>
    </w:pPr>
  </w:p>
  <w:p w14:paraId="317BFABA" w14:textId="77777777" w:rsidR="00B53BF3" w:rsidRDefault="00B53BF3" w:rsidP="002C5581">
    <w:pPr>
      <w:spacing w:before="60" w:after="60"/>
      <w:ind w:left="523" w:firstLine="480"/>
    </w:pPr>
  </w:p>
  <w:p w14:paraId="7C4E6DE2" w14:textId="77777777" w:rsidR="00B53BF3" w:rsidRDefault="00B53BF3" w:rsidP="002C5581">
    <w:pPr>
      <w:spacing w:before="60" w:after="60"/>
      <w:ind w:left="523" w:firstLine="480"/>
    </w:pPr>
  </w:p>
  <w:p w14:paraId="67DA7FC5" w14:textId="77777777" w:rsidR="00B53BF3" w:rsidRDefault="00B53BF3" w:rsidP="002C5581">
    <w:pPr>
      <w:spacing w:before="60" w:after="60"/>
      <w:ind w:left="523" w:firstLine="480"/>
    </w:pPr>
  </w:p>
  <w:p w14:paraId="44648E65" w14:textId="77777777" w:rsidR="00B53BF3" w:rsidRDefault="00B53BF3" w:rsidP="002C5581">
    <w:pPr>
      <w:spacing w:before="60" w:after="60"/>
      <w:ind w:left="523" w:firstLine="480"/>
    </w:pPr>
  </w:p>
  <w:p w14:paraId="60B78CC2" w14:textId="77777777" w:rsidR="00B53BF3" w:rsidRDefault="00B53BF3" w:rsidP="002C5581">
    <w:pPr>
      <w:spacing w:before="60" w:after="60"/>
      <w:ind w:left="523" w:firstLine="480"/>
    </w:pPr>
  </w:p>
  <w:p w14:paraId="7C9FE708" w14:textId="77777777" w:rsidR="00B53BF3" w:rsidRDefault="00B53BF3" w:rsidP="002C5581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8A5" w14:textId="77777777" w:rsidR="00B53BF3" w:rsidRDefault="00B53BF3" w:rsidP="002C5581">
    <w:pPr>
      <w:pStyle w:val="a8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B725" w14:textId="77777777" w:rsidR="00B53BF3" w:rsidRDefault="00B53BF3" w:rsidP="002C5581">
    <w:pPr>
      <w:pStyle w:val="a8"/>
      <w:spacing w:before="60"/>
      <w:ind w:left="392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47918"/>
    <w:multiLevelType w:val="hybridMultilevel"/>
    <w:tmpl w:val="EC04137C"/>
    <w:lvl w:ilvl="0" w:tplc="F4C00B08">
      <w:start w:val="1"/>
      <w:numFmt w:val="decimal"/>
      <w:lvlText w:val="%1"/>
      <w:lvlJc w:val="left"/>
    </w:lvl>
    <w:lvl w:ilvl="1" w:tplc="6F0A60FE">
      <w:start w:val="1"/>
      <w:numFmt w:val="decimal"/>
      <w:lvlText w:val=""/>
      <w:lvlJc w:val="left"/>
    </w:lvl>
    <w:lvl w:ilvl="2" w:tplc="5E80D01C">
      <w:numFmt w:val="none"/>
      <w:lvlText w:val=""/>
      <w:lvlJc w:val="left"/>
      <w:pPr>
        <w:tabs>
          <w:tab w:val="num" w:pos="360"/>
        </w:tabs>
      </w:pPr>
    </w:lvl>
    <w:lvl w:ilvl="3" w:tplc="7E6EDAFC">
      <w:numFmt w:val="decimal"/>
      <w:lvlText w:val=""/>
      <w:lvlJc w:val="left"/>
    </w:lvl>
    <w:lvl w:ilvl="4" w:tplc="A614CAC8">
      <w:numFmt w:val="decimal"/>
      <w:lvlText w:val=""/>
      <w:lvlJc w:val="left"/>
    </w:lvl>
    <w:lvl w:ilvl="5" w:tplc="11F2D79C">
      <w:numFmt w:val="decimal"/>
      <w:lvlText w:val=""/>
      <w:lvlJc w:val="left"/>
    </w:lvl>
    <w:lvl w:ilvl="6" w:tplc="18469ACC">
      <w:numFmt w:val="decimal"/>
      <w:lvlText w:val=""/>
      <w:lvlJc w:val="left"/>
    </w:lvl>
    <w:lvl w:ilvl="7" w:tplc="0FDE33E4">
      <w:numFmt w:val="decimal"/>
      <w:lvlText w:val=""/>
      <w:lvlJc w:val="left"/>
    </w:lvl>
    <w:lvl w:ilvl="8" w:tplc="02943326">
      <w:numFmt w:val="decimal"/>
      <w:lvlText w:val=""/>
      <w:lvlJc w:val="left"/>
    </w:lvl>
  </w:abstractNum>
  <w:abstractNum w:abstractNumId="1" w15:restartNumberingAfterBreak="0">
    <w:nsid w:val="B74014F4"/>
    <w:multiLevelType w:val="hybridMultilevel"/>
    <w:tmpl w:val="7372643C"/>
    <w:lvl w:ilvl="0" w:tplc="DEF4DF4E">
      <w:start w:val="1"/>
      <w:numFmt w:val="decimal"/>
      <w:lvlText w:val="%1"/>
      <w:lvlJc w:val="left"/>
    </w:lvl>
    <w:lvl w:ilvl="1" w:tplc="679EB0A4">
      <w:start w:val="1"/>
      <w:numFmt w:val="decimal"/>
      <w:lvlText w:val=""/>
      <w:lvlJc w:val="left"/>
    </w:lvl>
    <w:lvl w:ilvl="2" w:tplc="FB441704">
      <w:numFmt w:val="none"/>
      <w:lvlText w:val=""/>
      <w:lvlJc w:val="left"/>
      <w:pPr>
        <w:tabs>
          <w:tab w:val="num" w:pos="360"/>
        </w:tabs>
      </w:pPr>
    </w:lvl>
    <w:lvl w:ilvl="3" w:tplc="3244B390">
      <w:numFmt w:val="decimal"/>
      <w:lvlText w:val=""/>
      <w:lvlJc w:val="left"/>
    </w:lvl>
    <w:lvl w:ilvl="4" w:tplc="1FF084DE">
      <w:numFmt w:val="decimal"/>
      <w:lvlText w:val=""/>
      <w:lvlJc w:val="left"/>
    </w:lvl>
    <w:lvl w:ilvl="5" w:tplc="A238D8CE">
      <w:numFmt w:val="decimal"/>
      <w:lvlText w:val=""/>
      <w:lvlJc w:val="left"/>
    </w:lvl>
    <w:lvl w:ilvl="6" w:tplc="130AB674">
      <w:numFmt w:val="decimal"/>
      <w:lvlText w:val=""/>
      <w:lvlJc w:val="left"/>
    </w:lvl>
    <w:lvl w:ilvl="7" w:tplc="1BE22464">
      <w:numFmt w:val="decimal"/>
      <w:lvlText w:val=""/>
      <w:lvlJc w:val="left"/>
    </w:lvl>
    <w:lvl w:ilvl="8" w:tplc="98B03258">
      <w:numFmt w:val="decimal"/>
      <w:lvlText w:val=""/>
      <w:lvlJc w:val="left"/>
    </w:lvl>
  </w:abstractNum>
  <w:abstractNum w:abstractNumId="2" w15:restartNumberingAfterBreak="0">
    <w:nsid w:val="DA606B17"/>
    <w:multiLevelType w:val="hybridMultilevel"/>
    <w:tmpl w:val="53A659B6"/>
    <w:lvl w:ilvl="0" w:tplc="07BCF57C">
      <w:start w:val="1"/>
      <w:numFmt w:val="decimal"/>
      <w:lvlText w:val="%1"/>
      <w:lvlJc w:val="left"/>
    </w:lvl>
    <w:lvl w:ilvl="1" w:tplc="1D8490D0">
      <w:start w:val="1"/>
      <w:numFmt w:val="decimal"/>
      <w:lvlText w:val=""/>
      <w:lvlJc w:val="left"/>
    </w:lvl>
    <w:lvl w:ilvl="2" w:tplc="26D06614">
      <w:numFmt w:val="none"/>
      <w:lvlText w:val=""/>
      <w:lvlJc w:val="left"/>
      <w:pPr>
        <w:tabs>
          <w:tab w:val="num" w:pos="360"/>
        </w:tabs>
      </w:pPr>
    </w:lvl>
    <w:lvl w:ilvl="3" w:tplc="A07E94BC">
      <w:numFmt w:val="decimal"/>
      <w:lvlText w:val=""/>
      <w:lvlJc w:val="left"/>
    </w:lvl>
    <w:lvl w:ilvl="4" w:tplc="9C223698">
      <w:numFmt w:val="decimal"/>
      <w:lvlText w:val=""/>
      <w:lvlJc w:val="left"/>
    </w:lvl>
    <w:lvl w:ilvl="5" w:tplc="F26CD118">
      <w:numFmt w:val="decimal"/>
      <w:lvlText w:val=""/>
      <w:lvlJc w:val="left"/>
    </w:lvl>
    <w:lvl w:ilvl="6" w:tplc="047A12D6">
      <w:numFmt w:val="decimal"/>
      <w:lvlText w:val=""/>
      <w:lvlJc w:val="left"/>
    </w:lvl>
    <w:lvl w:ilvl="7" w:tplc="DB9A1B50">
      <w:numFmt w:val="decimal"/>
      <w:lvlText w:val=""/>
      <w:lvlJc w:val="left"/>
    </w:lvl>
    <w:lvl w:ilvl="8" w:tplc="1108E4C8">
      <w:numFmt w:val="decimal"/>
      <w:lvlText w:val=""/>
      <w:lvlJc w:val="left"/>
    </w:lvl>
  </w:abstractNum>
  <w:abstractNum w:abstractNumId="3" w15:restartNumberingAfterBreak="0">
    <w:nsid w:val="E5D0DF10"/>
    <w:multiLevelType w:val="hybridMultilevel"/>
    <w:tmpl w:val="E1702B32"/>
    <w:lvl w:ilvl="0" w:tplc="80082F0A">
      <w:start w:val="1"/>
      <w:numFmt w:val="decimal"/>
      <w:lvlText w:val="%1"/>
      <w:lvlJc w:val="left"/>
    </w:lvl>
    <w:lvl w:ilvl="1" w:tplc="F58CC44E">
      <w:start w:val="1"/>
      <w:numFmt w:val="decimal"/>
      <w:lvlText w:val=""/>
      <w:lvlJc w:val="left"/>
    </w:lvl>
    <w:lvl w:ilvl="2" w:tplc="7B389394">
      <w:numFmt w:val="none"/>
      <w:lvlText w:val=""/>
      <w:lvlJc w:val="left"/>
      <w:pPr>
        <w:tabs>
          <w:tab w:val="num" w:pos="360"/>
        </w:tabs>
      </w:pPr>
    </w:lvl>
    <w:lvl w:ilvl="3" w:tplc="2FC2A830">
      <w:numFmt w:val="decimal"/>
      <w:lvlText w:val=""/>
      <w:lvlJc w:val="left"/>
    </w:lvl>
    <w:lvl w:ilvl="4" w:tplc="C6AE7DB2">
      <w:numFmt w:val="decimal"/>
      <w:lvlText w:val=""/>
      <w:lvlJc w:val="left"/>
    </w:lvl>
    <w:lvl w:ilvl="5" w:tplc="876E0266">
      <w:numFmt w:val="decimal"/>
      <w:lvlText w:val=""/>
      <w:lvlJc w:val="left"/>
    </w:lvl>
    <w:lvl w:ilvl="6" w:tplc="7C6CAC1C">
      <w:numFmt w:val="decimal"/>
      <w:lvlText w:val=""/>
      <w:lvlJc w:val="left"/>
    </w:lvl>
    <w:lvl w:ilvl="7" w:tplc="551EE8F4">
      <w:numFmt w:val="decimal"/>
      <w:lvlText w:val=""/>
      <w:lvlJc w:val="left"/>
    </w:lvl>
    <w:lvl w:ilvl="8" w:tplc="62C6BD8E">
      <w:numFmt w:val="decimal"/>
      <w:lvlText w:val=""/>
      <w:lvlJc w:val="left"/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sz w:val="32"/>
        <w:lang w:val="en-US"/>
      </w:rPr>
    </w:lvl>
    <w:lvl w:ilvl="1">
      <w:start w:val="1"/>
      <w:numFmt w:val="decimal"/>
      <w:lvlText w:val="%2."/>
      <w:lvlJc w:val="left"/>
      <w:pPr>
        <w:tabs>
          <w:tab w:val="num" w:pos="504"/>
        </w:tabs>
        <w:ind w:left="504" w:hanging="340"/>
      </w:pPr>
      <w:rPr>
        <w:rFonts w:hint="eastAsia"/>
        <w:sz w:val="32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C"/>
    <w:multiLevelType w:val="multilevel"/>
    <w:tmpl w:val="0000000C"/>
    <w:lvl w:ilvl="0">
      <w:start w:val="4"/>
      <w:numFmt w:val="japaneseCounting"/>
      <w:lvlText w:val="%1、"/>
      <w:lvlJc w:val="left"/>
      <w:pPr>
        <w:ind w:left="720" w:hanging="720"/>
      </w:pPr>
      <w:rPr>
        <w:rFonts w:ascii="SimHei" w:eastAsia="SimHei" w:hAnsi="SimHe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6D65CF5"/>
    <w:multiLevelType w:val="hybridMultilevel"/>
    <w:tmpl w:val="806C2A5A"/>
    <w:lvl w:ilvl="0" w:tplc="9F5AA636">
      <w:start w:val="1"/>
      <w:numFmt w:val="decimalZero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7F03E74"/>
    <w:multiLevelType w:val="hybridMultilevel"/>
    <w:tmpl w:val="D1F64A6C"/>
    <w:lvl w:ilvl="0" w:tplc="ACE454F8">
      <w:start w:val="1"/>
      <w:numFmt w:val="decimal"/>
      <w:lvlText w:val="(%1)"/>
      <w:lvlJc w:val="left"/>
      <w:pPr>
        <w:tabs>
          <w:tab w:val="num" w:pos="794"/>
        </w:tabs>
        <w:ind w:left="794" w:hanging="37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64D70">
      <w:start w:val="1"/>
      <w:numFmt w:val="decimal"/>
      <w:lvlText w:val="%2)"/>
      <w:lvlJc w:val="left"/>
      <w:pPr>
        <w:tabs>
          <w:tab w:val="num" w:pos="794"/>
        </w:tabs>
        <w:ind w:left="794" w:hanging="374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A544A8"/>
    <w:multiLevelType w:val="hybridMultilevel"/>
    <w:tmpl w:val="58B47F90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D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9C84D4"/>
    <w:multiLevelType w:val="hybridMultilevel"/>
    <w:tmpl w:val="BB38E2D2"/>
    <w:lvl w:ilvl="0" w:tplc="2E781248">
      <w:start w:val="1"/>
      <w:numFmt w:val="decimal"/>
      <w:lvlText w:val="%1"/>
      <w:lvlJc w:val="left"/>
    </w:lvl>
    <w:lvl w:ilvl="1" w:tplc="B47809C0">
      <w:start w:val="1"/>
      <w:numFmt w:val="decimal"/>
      <w:lvlText w:val=""/>
      <w:lvlJc w:val="left"/>
    </w:lvl>
    <w:lvl w:ilvl="2" w:tplc="59BE223C">
      <w:numFmt w:val="none"/>
      <w:lvlText w:val=""/>
      <w:lvlJc w:val="left"/>
      <w:pPr>
        <w:tabs>
          <w:tab w:val="num" w:pos="360"/>
        </w:tabs>
      </w:pPr>
    </w:lvl>
    <w:lvl w:ilvl="3" w:tplc="B7469D78">
      <w:numFmt w:val="decimal"/>
      <w:lvlText w:val=""/>
      <w:lvlJc w:val="left"/>
    </w:lvl>
    <w:lvl w:ilvl="4" w:tplc="6A56E0F8">
      <w:numFmt w:val="decimal"/>
      <w:lvlText w:val=""/>
      <w:lvlJc w:val="left"/>
    </w:lvl>
    <w:lvl w:ilvl="5" w:tplc="10E81554">
      <w:numFmt w:val="decimal"/>
      <w:lvlText w:val=""/>
      <w:lvlJc w:val="left"/>
    </w:lvl>
    <w:lvl w:ilvl="6" w:tplc="975E8358">
      <w:numFmt w:val="decimal"/>
      <w:lvlText w:val=""/>
      <w:lvlJc w:val="left"/>
    </w:lvl>
    <w:lvl w:ilvl="7" w:tplc="6C16FDF8">
      <w:numFmt w:val="decimal"/>
      <w:lvlText w:val=""/>
      <w:lvlJc w:val="left"/>
    </w:lvl>
    <w:lvl w:ilvl="8" w:tplc="A1FCE056">
      <w:numFmt w:val="decimal"/>
      <w:lvlText w:val=""/>
      <w:lvlJc w:val="left"/>
    </w:lvl>
  </w:abstractNum>
  <w:abstractNum w:abstractNumId="11" w15:restartNumberingAfterBreak="0">
    <w:nsid w:val="221D6CDC"/>
    <w:multiLevelType w:val="hybridMultilevel"/>
    <w:tmpl w:val="9516E734"/>
    <w:lvl w:ilvl="0" w:tplc="F3361094">
      <w:start w:val="1"/>
      <w:numFmt w:val="decimal"/>
      <w:lvlText w:val="图%1"/>
      <w:lvlJc w:val="center"/>
      <w:pPr>
        <w:tabs>
          <w:tab w:val="num" w:pos="510"/>
        </w:tabs>
        <w:ind w:left="510" w:hanging="51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FC6006"/>
    <w:multiLevelType w:val="multilevel"/>
    <w:tmpl w:val="F316461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531"/>
        </w:tabs>
        <w:ind w:left="1531" w:hanging="1531"/>
      </w:pPr>
      <w:rPr>
        <w:rFonts w:ascii="Arial" w:eastAsia="SimHei" w:hAnsi="Arial" w:hint="default"/>
        <w:b/>
        <w:i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2726095B"/>
    <w:multiLevelType w:val="multilevel"/>
    <w:tmpl w:val="871264C2"/>
    <w:lvl w:ilvl="0">
      <w:start w:val="1"/>
      <w:numFmt w:val="decimal"/>
      <w:pStyle w:val="1"/>
      <w:lvlText w:val="%1"/>
      <w:lvlJc w:val="left"/>
      <w:pPr>
        <w:tabs>
          <w:tab w:val="num" w:pos="3765"/>
        </w:tabs>
        <w:ind w:left="3765" w:hanging="510"/>
      </w:pPr>
      <w:rPr>
        <w:rFonts w:ascii="Arial" w:eastAsia="SimHei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3935"/>
        </w:tabs>
        <w:ind w:left="3935" w:hanging="680"/>
      </w:pPr>
      <w:rPr>
        <w:rFonts w:ascii="Arial" w:eastAsia="SimHei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106"/>
        </w:tabs>
        <w:ind w:left="4106" w:hanging="851"/>
      </w:pPr>
      <w:rPr>
        <w:rFonts w:ascii="Arial" w:eastAsia="SimHei" w:hAnsi="Arial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76"/>
        </w:tabs>
        <w:ind w:left="4276" w:hanging="1021"/>
      </w:pPr>
      <w:rPr>
        <w:rFonts w:ascii="Arial" w:eastAsia="SimHei" w:hAnsi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446"/>
        </w:tabs>
        <w:ind w:left="4446" w:hanging="1191"/>
      </w:pPr>
      <w:rPr>
        <w:rFonts w:ascii="Arial" w:eastAsia="SimHei" w:hAnsi="Arial"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616"/>
        </w:tabs>
        <w:ind w:left="4616" w:hanging="1361"/>
      </w:pPr>
      <w:rPr>
        <w:rFonts w:ascii="Arial" w:eastAsia="SimHei" w:hAnsi="Arial" w:hint="default"/>
        <w:b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551"/>
        </w:tabs>
        <w:ind w:left="45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95"/>
        </w:tabs>
        <w:ind w:left="469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39"/>
        </w:tabs>
        <w:ind w:left="4839" w:hanging="1584"/>
      </w:pPr>
      <w:rPr>
        <w:rFonts w:hint="eastAsia"/>
      </w:rPr>
    </w:lvl>
  </w:abstractNum>
  <w:abstractNum w:abstractNumId="14" w15:restartNumberingAfterBreak="0">
    <w:nsid w:val="390415A9"/>
    <w:multiLevelType w:val="hybridMultilevel"/>
    <w:tmpl w:val="54FE00FA"/>
    <w:lvl w:ilvl="0" w:tplc="A4FCF7FC">
      <w:start w:val="1"/>
      <w:numFmt w:val="bullet"/>
      <w:lvlText w:val=""/>
      <w:lvlJc w:val="left"/>
      <w:pPr>
        <w:tabs>
          <w:tab w:val="num" w:pos="1191"/>
        </w:tabs>
        <w:ind w:left="1191" w:hanging="340"/>
      </w:pPr>
      <w:rPr>
        <w:rFonts w:ascii="Wingdings" w:hAnsi="Wingdings" w:hint="default"/>
      </w:rPr>
    </w:lvl>
    <w:lvl w:ilvl="1" w:tplc="522274B4">
      <w:start w:val="1"/>
      <w:numFmt w:val="bullet"/>
      <w:lvlText w:val=""/>
      <w:lvlJc w:val="left"/>
      <w:pPr>
        <w:tabs>
          <w:tab w:val="num" w:pos="1629"/>
        </w:tabs>
        <w:ind w:left="1629" w:hanging="369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45255717"/>
    <w:multiLevelType w:val="hybridMultilevel"/>
    <w:tmpl w:val="C0FC1258"/>
    <w:lvl w:ilvl="0" w:tplc="F65263F0">
      <w:start w:val="1"/>
      <w:numFmt w:val="japaneseCounting"/>
      <w:lvlText w:val="%1、"/>
      <w:lvlJc w:val="left"/>
      <w:pPr>
        <w:tabs>
          <w:tab w:val="num" w:pos="780"/>
        </w:tabs>
        <w:ind w:left="420" w:firstLine="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36A25BCC">
      <w:start w:val="1"/>
      <w:numFmt w:val="decimal"/>
      <w:lvlText w:val="%4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4" w:tplc="8BB6394E">
      <w:start w:val="1"/>
      <w:numFmt w:val="decimal"/>
      <w:lvlText w:val="（%5）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509354EB"/>
    <w:multiLevelType w:val="hybridMultilevel"/>
    <w:tmpl w:val="50A2E15A"/>
    <w:lvl w:ilvl="0" w:tplc="C0EA6FB2">
      <w:start w:val="1"/>
      <w:numFmt w:val="decimal"/>
      <w:lvlText w:val="表%1"/>
      <w:lvlJc w:val="center"/>
      <w:pPr>
        <w:tabs>
          <w:tab w:val="num" w:pos="2505"/>
        </w:tabs>
        <w:ind w:left="2505" w:hanging="51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CD6E3A"/>
    <w:multiLevelType w:val="hybridMultilevel"/>
    <w:tmpl w:val="01821F74"/>
    <w:lvl w:ilvl="0" w:tplc="C4709596">
      <w:start w:val="1"/>
      <w:numFmt w:val="decimal"/>
      <w:lvlText w:val="附表%1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6536C6B"/>
    <w:multiLevelType w:val="hybridMultilevel"/>
    <w:tmpl w:val="B65C921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D4869B3"/>
    <w:multiLevelType w:val="hybridMultilevel"/>
    <w:tmpl w:val="F8BA9E3C"/>
    <w:lvl w:ilvl="0" w:tplc="DC02E458">
      <w:start w:val="1"/>
      <w:numFmt w:val="none"/>
      <w:lvlText w:val="★"/>
      <w:lvlJc w:val="left"/>
      <w:pPr>
        <w:tabs>
          <w:tab w:val="num" w:pos="1531"/>
        </w:tabs>
        <w:ind w:left="1531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426872"/>
    <w:multiLevelType w:val="hybridMultilevel"/>
    <w:tmpl w:val="0E8C6544"/>
    <w:lvl w:ilvl="0" w:tplc="66F8CA64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1" w15:restartNumberingAfterBreak="0">
    <w:nsid w:val="699DBA80"/>
    <w:multiLevelType w:val="hybridMultilevel"/>
    <w:tmpl w:val="E696CFA2"/>
    <w:lvl w:ilvl="0" w:tplc="1A103DB6">
      <w:start w:val="1"/>
      <w:numFmt w:val="decimal"/>
      <w:lvlText w:val="%1"/>
      <w:lvlJc w:val="left"/>
    </w:lvl>
    <w:lvl w:ilvl="1" w:tplc="F73C756A">
      <w:start w:val="1"/>
      <w:numFmt w:val="decimal"/>
      <w:lvlText w:val=""/>
      <w:lvlJc w:val="left"/>
    </w:lvl>
    <w:lvl w:ilvl="2" w:tplc="D9E49DD4">
      <w:numFmt w:val="none"/>
      <w:lvlText w:val=""/>
      <w:lvlJc w:val="left"/>
      <w:pPr>
        <w:tabs>
          <w:tab w:val="num" w:pos="360"/>
        </w:tabs>
      </w:pPr>
    </w:lvl>
    <w:lvl w:ilvl="3" w:tplc="66C863AA">
      <w:numFmt w:val="decimal"/>
      <w:lvlText w:val=""/>
      <w:lvlJc w:val="left"/>
    </w:lvl>
    <w:lvl w:ilvl="4" w:tplc="FE84CED8">
      <w:numFmt w:val="decimal"/>
      <w:lvlText w:val=""/>
      <w:lvlJc w:val="left"/>
    </w:lvl>
    <w:lvl w:ilvl="5" w:tplc="E342DB30">
      <w:numFmt w:val="decimal"/>
      <w:lvlText w:val=""/>
      <w:lvlJc w:val="left"/>
    </w:lvl>
    <w:lvl w:ilvl="6" w:tplc="57F83520">
      <w:numFmt w:val="decimal"/>
      <w:lvlText w:val=""/>
      <w:lvlJc w:val="left"/>
    </w:lvl>
    <w:lvl w:ilvl="7" w:tplc="63204F50">
      <w:numFmt w:val="decimal"/>
      <w:lvlText w:val=""/>
      <w:lvlJc w:val="left"/>
    </w:lvl>
    <w:lvl w:ilvl="8" w:tplc="3996A170">
      <w:numFmt w:val="decimal"/>
      <w:lvlText w:val=""/>
      <w:lvlJc w:val="left"/>
    </w:lvl>
  </w:abstractNum>
  <w:abstractNum w:abstractNumId="22" w15:restartNumberingAfterBreak="0">
    <w:nsid w:val="6A86677D"/>
    <w:multiLevelType w:val="hybridMultilevel"/>
    <w:tmpl w:val="DA1AD41C"/>
    <w:lvl w:ilvl="0" w:tplc="BEC8A642">
      <w:start w:val="1"/>
      <w:numFmt w:val="decimal"/>
      <w:lvlText w:val="附件%1"/>
      <w:lvlJc w:val="left"/>
      <w:pPr>
        <w:tabs>
          <w:tab w:val="num" w:pos="851"/>
        </w:tabs>
        <w:ind w:left="851" w:hanging="851"/>
      </w:pPr>
      <w:rPr>
        <w:rFonts w:ascii="Arial" w:eastAsia="SimHei" w:hAnsi="Arial" w:hint="default"/>
        <w:b w:val="0"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B169A7"/>
    <w:multiLevelType w:val="hybridMultilevel"/>
    <w:tmpl w:val="AC246E0E"/>
    <w:lvl w:ilvl="0" w:tplc="BDA63024">
      <w:start w:val="1"/>
      <w:numFmt w:val="bullet"/>
      <w:lvlText w:val=""/>
      <w:lvlJc w:val="left"/>
      <w:pPr>
        <w:tabs>
          <w:tab w:val="num" w:pos="851"/>
        </w:tabs>
        <w:ind w:left="851" w:hanging="420"/>
      </w:pPr>
      <w:rPr>
        <w:rFonts w:ascii="Wingdings" w:hAnsi="Wingdings"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06C2FA0"/>
    <w:multiLevelType w:val="hybridMultilevel"/>
    <w:tmpl w:val="79E25E22"/>
    <w:lvl w:ilvl="0" w:tplc="93743AE2">
      <w:start w:val="1"/>
      <w:numFmt w:val="decimal"/>
      <w:lvlText w:val="附图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5E351C0"/>
    <w:multiLevelType w:val="hybridMultilevel"/>
    <w:tmpl w:val="FC84F182"/>
    <w:lvl w:ilvl="0" w:tplc="9F56161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9E39BB"/>
    <w:multiLevelType w:val="hybridMultilevel"/>
    <w:tmpl w:val="9F30762C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9662832">
    <w:abstractNumId w:val="14"/>
  </w:num>
  <w:num w:numId="2" w16cid:durableId="311368007">
    <w:abstractNumId w:val="12"/>
  </w:num>
  <w:num w:numId="3" w16cid:durableId="2014839479">
    <w:abstractNumId w:val="23"/>
  </w:num>
  <w:num w:numId="4" w16cid:durableId="1198665747">
    <w:abstractNumId w:val="19"/>
  </w:num>
  <w:num w:numId="5" w16cid:durableId="230238663">
    <w:abstractNumId w:val="24"/>
  </w:num>
  <w:num w:numId="6" w16cid:durableId="1791243940">
    <w:abstractNumId w:val="7"/>
  </w:num>
  <w:num w:numId="7" w16cid:durableId="2050255905">
    <w:abstractNumId w:val="11"/>
  </w:num>
  <w:num w:numId="8" w16cid:durableId="253976921">
    <w:abstractNumId w:val="22"/>
  </w:num>
  <w:num w:numId="9" w16cid:durableId="1551112687">
    <w:abstractNumId w:val="17"/>
  </w:num>
  <w:num w:numId="10" w16cid:durableId="436944142">
    <w:abstractNumId w:val="16"/>
  </w:num>
  <w:num w:numId="11" w16cid:durableId="26297574">
    <w:abstractNumId w:val="13"/>
  </w:num>
  <w:num w:numId="12" w16cid:durableId="2013334443">
    <w:abstractNumId w:val="8"/>
  </w:num>
  <w:num w:numId="13" w16cid:durableId="1191453978">
    <w:abstractNumId w:val="8"/>
    <w:lvlOverride w:ilvl="0">
      <w:startOverride w:val="1"/>
    </w:lvlOverride>
  </w:num>
  <w:num w:numId="14" w16cid:durableId="302783076">
    <w:abstractNumId w:val="8"/>
    <w:lvlOverride w:ilvl="0">
      <w:startOverride w:val="1"/>
    </w:lvlOverride>
  </w:num>
  <w:num w:numId="15" w16cid:durableId="672226529">
    <w:abstractNumId w:val="8"/>
    <w:lvlOverride w:ilvl="0">
      <w:startOverride w:val="1"/>
    </w:lvlOverride>
  </w:num>
  <w:num w:numId="16" w16cid:durableId="2108573012">
    <w:abstractNumId w:val="8"/>
    <w:lvlOverride w:ilvl="0">
      <w:startOverride w:val="1"/>
    </w:lvlOverride>
  </w:num>
  <w:num w:numId="17" w16cid:durableId="1931236139">
    <w:abstractNumId w:val="11"/>
    <w:lvlOverride w:ilvl="0">
      <w:startOverride w:val="1"/>
    </w:lvlOverride>
  </w:num>
  <w:num w:numId="18" w16cid:durableId="1405566654">
    <w:abstractNumId w:val="11"/>
    <w:lvlOverride w:ilvl="0">
      <w:startOverride w:val="1"/>
    </w:lvlOverride>
  </w:num>
  <w:num w:numId="19" w16cid:durableId="1241712698">
    <w:abstractNumId w:val="26"/>
  </w:num>
  <w:num w:numId="20" w16cid:durableId="1109087607">
    <w:abstractNumId w:val="9"/>
  </w:num>
  <w:num w:numId="21" w16cid:durableId="2124836880">
    <w:abstractNumId w:val="8"/>
    <w:lvlOverride w:ilvl="0">
      <w:startOverride w:val="1"/>
    </w:lvlOverride>
  </w:num>
  <w:num w:numId="22" w16cid:durableId="1818379112">
    <w:abstractNumId w:val="15"/>
  </w:num>
  <w:num w:numId="23" w16cid:durableId="1025325999">
    <w:abstractNumId w:val="20"/>
  </w:num>
  <w:num w:numId="24" w16cid:durableId="1866628407">
    <w:abstractNumId w:val="4"/>
  </w:num>
  <w:num w:numId="25" w16cid:durableId="2106607255">
    <w:abstractNumId w:val="6"/>
  </w:num>
  <w:num w:numId="26" w16cid:durableId="1581255500">
    <w:abstractNumId w:val="5"/>
  </w:num>
  <w:num w:numId="27" w16cid:durableId="592203667">
    <w:abstractNumId w:val="10"/>
  </w:num>
  <w:num w:numId="28" w16cid:durableId="79064196">
    <w:abstractNumId w:val="3"/>
  </w:num>
  <w:num w:numId="29" w16cid:durableId="1145046152">
    <w:abstractNumId w:val="21"/>
  </w:num>
  <w:num w:numId="30" w16cid:durableId="1975256972">
    <w:abstractNumId w:val="0"/>
  </w:num>
  <w:num w:numId="31" w16cid:durableId="761144337">
    <w:abstractNumId w:val="1"/>
  </w:num>
  <w:num w:numId="32" w16cid:durableId="1797990077">
    <w:abstractNumId w:val="2"/>
  </w:num>
  <w:num w:numId="33" w16cid:durableId="1365252713">
    <w:abstractNumId w:val="13"/>
  </w:num>
  <w:num w:numId="34" w16cid:durableId="1618220655">
    <w:abstractNumId w:val="13"/>
  </w:num>
  <w:num w:numId="35" w16cid:durableId="1453867156">
    <w:abstractNumId w:val="13"/>
  </w:num>
  <w:num w:numId="36" w16cid:durableId="553195966">
    <w:abstractNumId w:val="13"/>
  </w:num>
  <w:num w:numId="37" w16cid:durableId="1440299101">
    <w:abstractNumId w:val="13"/>
  </w:num>
  <w:num w:numId="38" w16cid:durableId="320542625">
    <w:abstractNumId w:val="13"/>
  </w:num>
  <w:num w:numId="39" w16cid:durableId="570628191">
    <w:abstractNumId w:val="13"/>
  </w:num>
  <w:num w:numId="40" w16cid:durableId="386345574">
    <w:abstractNumId w:val="13"/>
  </w:num>
  <w:num w:numId="41" w16cid:durableId="1408262369">
    <w:abstractNumId w:val="13"/>
  </w:num>
  <w:num w:numId="42" w16cid:durableId="1641227659">
    <w:abstractNumId w:val="13"/>
  </w:num>
  <w:num w:numId="43" w16cid:durableId="145360713">
    <w:abstractNumId w:val="13"/>
  </w:num>
  <w:num w:numId="44" w16cid:durableId="487791776">
    <w:abstractNumId w:val="18"/>
  </w:num>
  <w:num w:numId="45" w16cid:durableId="183711355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8"/>
    <w:rsid w:val="000001FE"/>
    <w:rsid w:val="00001615"/>
    <w:rsid w:val="00003452"/>
    <w:rsid w:val="000043AC"/>
    <w:rsid w:val="000047E8"/>
    <w:rsid w:val="00005C3F"/>
    <w:rsid w:val="000073CB"/>
    <w:rsid w:val="00007734"/>
    <w:rsid w:val="0001014B"/>
    <w:rsid w:val="00010715"/>
    <w:rsid w:val="00011AC8"/>
    <w:rsid w:val="0001485C"/>
    <w:rsid w:val="00015840"/>
    <w:rsid w:val="0001772B"/>
    <w:rsid w:val="00017A1E"/>
    <w:rsid w:val="000202AD"/>
    <w:rsid w:val="00020468"/>
    <w:rsid w:val="00020A46"/>
    <w:rsid w:val="000211B3"/>
    <w:rsid w:val="0002191B"/>
    <w:rsid w:val="00021BC9"/>
    <w:rsid w:val="000223C6"/>
    <w:rsid w:val="00022CCF"/>
    <w:rsid w:val="000233E7"/>
    <w:rsid w:val="00034399"/>
    <w:rsid w:val="0003444F"/>
    <w:rsid w:val="00034D56"/>
    <w:rsid w:val="00035CDA"/>
    <w:rsid w:val="0003644B"/>
    <w:rsid w:val="00041282"/>
    <w:rsid w:val="00041B42"/>
    <w:rsid w:val="00044240"/>
    <w:rsid w:val="000453D6"/>
    <w:rsid w:val="00045440"/>
    <w:rsid w:val="00047415"/>
    <w:rsid w:val="000476B7"/>
    <w:rsid w:val="000504C6"/>
    <w:rsid w:val="00050D32"/>
    <w:rsid w:val="00056CFC"/>
    <w:rsid w:val="000576D2"/>
    <w:rsid w:val="00060280"/>
    <w:rsid w:val="000613C8"/>
    <w:rsid w:val="00062D90"/>
    <w:rsid w:val="000630BB"/>
    <w:rsid w:val="0006650C"/>
    <w:rsid w:val="000674CF"/>
    <w:rsid w:val="00072989"/>
    <w:rsid w:val="0007374F"/>
    <w:rsid w:val="00075C76"/>
    <w:rsid w:val="000761E5"/>
    <w:rsid w:val="00081361"/>
    <w:rsid w:val="00082AAC"/>
    <w:rsid w:val="00082EBC"/>
    <w:rsid w:val="000839A1"/>
    <w:rsid w:val="00085C22"/>
    <w:rsid w:val="00085F8F"/>
    <w:rsid w:val="000905C4"/>
    <w:rsid w:val="00091E33"/>
    <w:rsid w:val="000942E3"/>
    <w:rsid w:val="000957D1"/>
    <w:rsid w:val="000959CE"/>
    <w:rsid w:val="000A41CB"/>
    <w:rsid w:val="000A680C"/>
    <w:rsid w:val="000A72A9"/>
    <w:rsid w:val="000B4C8D"/>
    <w:rsid w:val="000B55D7"/>
    <w:rsid w:val="000B5D3A"/>
    <w:rsid w:val="000C1AC6"/>
    <w:rsid w:val="000C30C8"/>
    <w:rsid w:val="000C33DF"/>
    <w:rsid w:val="000C3A59"/>
    <w:rsid w:val="000C42FE"/>
    <w:rsid w:val="000C4CA2"/>
    <w:rsid w:val="000C56EA"/>
    <w:rsid w:val="000C6DB8"/>
    <w:rsid w:val="000D10A1"/>
    <w:rsid w:val="000D13F1"/>
    <w:rsid w:val="000D2D22"/>
    <w:rsid w:val="000D4BBC"/>
    <w:rsid w:val="000D4F2A"/>
    <w:rsid w:val="000D560A"/>
    <w:rsid w:val="000D7FFA"/>
    <w:rsid w:val="000E0656"/>
    <w:rsid w:val="000E10C4"/>
    <w:rsid w:val="000E2729"/>
    <w:rsid w:val="000E3766"/>
    <w:rsid w:val="000E4895"/>
    <w:rsid w:val="000E5042"/>
    <w:rsid w:val="000E6363"/>
    <w:rsid w:val="000F13BB"/>
    <w:rsid w:val="000F26B0"/>
    <w:rsid w:val="000F29EA"/>
    <w:rsid w:val="000F36AD"/>
    <w:rsid w:val="000F4F90"/>
    <w:rsid w:val="000F52AF"/>
    <w:rsid w:val="000F5DCE"/>
    <w:rsid w:val="000F5FE7"/>
    <w:rsid w:val="000F68D4"/>
    <w:rsid w:val="000F7B43"/>
    <w:rsid w:val="0010474B"/>
    <w:rsid w:val="0010531C"/>
    <w:rsid w:val="00105441"/>
    <w:rsid w:val="0010635A"/>
    <w:rsid w:val="0011250A"/>
    <w:rsid w:val="00113862"/>
    <w:rsid w:val="00120867"/>
    <w:rsid w:val="0012246B"/>
    <w:rsid w:val="00122964"/>
    <w:rsid w:val="00122EDF"/>
    <w:rsid w:val="00124FD3"/>
    <w:rsid w:val="00125151"/>
    <w:rsid w:val="001259FE"/>
    <w:rsid w:val="0012609B"/>
    <w:rsid w:val="00126943"/>
    <w:rsid w:val="00127966"/>
    <w:rsid w:val="00130D4D"/>
    <w:rsid w:val="0013427E"/>
    <w:rsid w:val="0013449B"/>
    <w:rsid w:val="001346CE"/>
    <w:rsid w:val="00134949"/>
    <w:rsid w:val="001351E3"/>
    <w:rsid w:val="00135988"/>
    <w:rsid w:val="00135EC4"/>
    <w:rsid w:val="00142F05"/>
    <w:rsid w:val="001458B5"/>
    <w:rsid w:val="00154765"/>
    <w:rsid w:val="001566B6"/>
    <w:rsid w:val="00156E54"/>
    <w:rsid w:val="001575F8"/>
    <w:rsid w:val="00157A97"/>
    <w:rsid w:val="00163001"/>
    <w:rsid w:val="001639C0"/>
    <w:rsid w:val="00163E8E"/>
    <w:rsid w:val="00165C63"/>
    <w:rsid w:val="00167F9E"/>
    <w:rsid w:val="00171C7D"/>
    <w:rsid w:val="00172922"/>
    <w:rsid w:val="00172946"/>
    <w:rsid w:val="00172B88"/>
    <w:rsid w:val="0017346D"/>
    <w:rsid w:val="00180D63"/>
    <w:rsid w:val="0018331C"/>
    <w:rsid w:val="00183B07"/>
    <w:rsid w:val="00186272"/>
    <w:rsid w:val="001878BE"/>
    <w:rsid w:val="00187B5D"/>
    <w:rsid w:val="00195438"/>
    <w:rsid w:val="00195F62"/>
    <w:rsid w:val="001A052E"/>
    <w:rsid w:val="001A2AF5"/>
    <w:rsid w:val="001A5887"/>
    <w:rsid w:val="001B021C"/>
    <w:rsid w:val="001B0604"/>
    <w:rsid w:val="001B0ED0"/>
    <w:rsid w:val="001B2702"/>
    <w:rsid w:val="001B6A6A"/>
    <w:rsid w:val="001B6B02"/>
    <w:rsid w:val="001C0B56"/>
    <w:rsid w:val="001C231B"/>
    <w:rsid w:val="001D1B95"/>
    <w:rsid w:val="001D2118"/>
    <w:rsid w:val="001D2634"/>
    <w:rsid w:val="001D4C04"/>
    <w:rsid w:val="001D6009"/>
    <w:rsid w:val="001D6089"/>
    <w:rsid w:val="001D65C7"/>
    <w:rsid w:val="001D7362"/>
    <w:rsid w:val="001E0E7A"/>
    <w:rsid w:val="001E6A2D"/>
    <w:rsid w:val="001F2AC3"/>
    <w:rsid w:val="0020009A"/>
    <w:rsid w:val="002009B7"/>
    <w:rsid w:val="00201B9B"/>
    <w:rsid w:val="00201E14"/>
    <w:rsid w:val="002024B9"/>
    <w:rsid w:val="00204894"/>
    <w:rsid w:val="002063E5"/>
    <w:rsid w:val="002068BD"/>
    <w:rsid w:val="00211EDA"/>
    <w:rsid w:val="00213A6F"/>
    <w:rsid w:val="0021463B"/>
    <w:rsid w:val="00215830"/>
    <w:rsid w:val="00215DE4"/>
    <w:rsid w:val="00222FF0"/>
    <w:rsid w:val="00226FA1"/>
    <w:rsid w:val="00227ADE"/>
    <w:rsid w:val="002324B6"/>
    <w:rsid w:val="00234670"/>
    <w:rsid w:val="00240394"/>
    <w:rsid w:val="00241648"/>
    <w:rsid w:val="00241F31"/>
    <w:rsid w:val="00241FC7"/>
    <w:rsid w:val="002436BE"/>
    <w:rsid w:val="002440AE"/>
    <w:rsid w:val="00251D39"/>
    <w:rsid w:val="002536FA"/>
    <w:rsid w:val="00254C5B"/>
    <w:rsid w:val="00254F77"/>
    <w:rsid w:val="0025698D"/>
    <w:rsid w:val="00261C11"/>
    <w:rsid w:val="002625F0"/>
    <w:rsid w:val="00262C27"/>
    <w:rsid w:val="002631E8"/>
    <w:rsid w:val="00263444"/>
    <w:rsid w:val="00265691"/>
    <w:rsid w:val="00267479"/>
    <w:rsid w:val="00267BCF"/>
    <w:rsid w:val="00271261"/>
    <w:rsid w:val="00272EB7"/>
    <w:rsid w:val="002730E3"/>
    <w:rsid w:val="0027510D"/>
    <w:rsid w:val="00282FBE"/>
    <w:rsid w:val="00283128"/>
    <w:rsid w:val="00283519"/>
    <w:rsid w:val="00285128"/>
    <w:rsid w:val="00285F7C"/>
    <w:rsid w:val="00287276"/>
    <w:rsid w:val="00291941"/>
    <w:rsid w:val="00291C5C"/>
    <w:rsid w:val="00291CE5"/>
    <w:rsid w:val="002924B7"/>
    <w:rsid w:val="002929DE"/>
    <w:rsid w:val="00292A7B"/>
    <w:rsid w:val="0029422C"/>
    <w:rsid w:val="002955E2"/>
    <w:rsid w:val="002976B3"/>
    <w:rsid w:val="002A13F0"/>
    <w:rsid w:val="002A3DE3"/>
    <w:rsid w:val="002B110A"/>
    <w:rsid w:val="002B5622"/>
    <w:rsid w:val="002B687D"/>
    <w:rsid w:val="002C3F1D"/>
    <w:rsid w:val="002C5581"/>
    <w:rsid w:val="002C6A2F"/>
    <w:rsid w:val="002C72E1"/>
    <w:rsid w:val="002D0F29"/>
    <w:rsid w:val="002D1D8F"/>
    <w:rsid w:val="002D2F17"/>
    <w:rsid w:val="002D4430"/>
    <w:rsid w:val="002D4A05"/>
    <w:rsid w:val="002D4E09"/>
    <w:rsid w:val="002D6143"/>
    <w:rsid w:val="002E0013"/>
    <w:rsid w:val="002E0D14"/>
    <w:rsid w:val="002E4312"/>
    <w:rsid w:val="002E5712"/>
    <w:rsid w:val="002E5E55"/>
    <w:rsid w:val="002E6CCB"/>
    <w:rsid w:val="002F0C4D"/>
    <w:rsid w:val="002F12D4"/>
    <w:rsid w:val="002F59E1"/>
    <w:rsid w:val="0030066D"/>
    <w:rsid w:val="00300F7B"/>
    <w:rsid w:val="0030108B"/>
    <w:rsid w:val="0030132D"/>
    <w:rsid w:val="00301A3A"/>
    <w:rsid w:val="00301B73"/>
    <w:rsid w:val="003023D3"/>
    <w:rsid w:val="00303214"/>
    <w:rsid w:val="003038BD"/>
    <w:rsid w:val="00305221"/>
    <w:rsid w:val="003109A2"/>
    <w:rsid w:val="00310BA4"/>
    <w:rsid w:val="00312783"/>
    <w:rsid w:val="00316959"/>
    <w:rsid w:val="0031754E"/>
    <w:rsid w:val="003215F1"/>
    <w:rsid w:val="003242AF"/>
    <w:rsid w:val="0032461E"/>
    <w:rsid w:val="00324A83"/>
    <w:rsid w:val="0032522A"/>
    <w:rsid w:val="003265A9"/>
    <w:rsid w:val="003265D6"/>
    <w:rsid w:val="0033200D"/>
    <w:rsid w:val="003348F6"/>
    <w:rsid w:val="00337877"/>
    <w:rsid w:val="003407B1"/>
    <w:rsid w:val="003416A8"/>
    <w:rsid w:val="00345D2C"/>
    <w:rsid w:val="0035243E"/>
    <w:rsid w:val="00352958"/>
    <w:rsid w:val="00352AB1"/>
    <w:rsid w:val="00355AEE"/>
    <w:rsid w:val="00362D41"/>
    <w:rsid w:val="00364359"/>
    <w:rsid w:val="003653DB"/>
    <w:rsid w:val="00366181"/>
    <w:rsid w:val="00371F60"/>
    <w:rsid w:val="00372496"/>
    <w:rsid w:val="00372F9E"/>
    <w:rsid w:val="00375F33"/>
    <w:rsid w:val="00377B47"/>
    <w:rsid w:val="00382BD4"/>
    <w:rsid w:val="003830C0"/>
    <w:rsid w:val="00385AFD"/>
    <w:rsid w:val="00385F2D"/>
    <w:rsid w:val="0038638F"/>
    <w:rsid w:val="00387639"/>
    <w:rsid w:val="00390B55"/>
    <w:rsid w:val="003921AA"/>
    <w:rsid w:val="00393404"/>
    <w:rsid w:val="003935F4"/>
    <w:rsid w:val="00394AC0"/>
    <w:rsid w:val="003959AB"/>
    <w:rsid w:val="00397352"/>
    <w:rsid w:val="003A0202"/>
    <w:rsid w:val="003A1E55"/>
    <w:rsid w:val="003A524D"/>
    <w:rsid w:val="003B2B30"/>
    <w:rsid w:val="003B3442"/>
    <w:rsid w:val="003B4B58"/>
    <w:rsid w:val="003B5162"/>
    <w:rsid w:val="003B76BA"/>
    <w:rsid w:val="003C289E"/>
    <w:rsid w:val="003C5C95"/>
    <w:rsid w:val="003D0BA2"/>
    <w:rsid w:val="003D5EEB"/>
    <w:rsid w:val="003D6EB7"/>
    <w:rsid w:val="003D72A6"/>
    <w:rsid w:val="003D7523"/>
    <w:rsid w:val="003D7A28"/>
    <w:rsid w:val="003E05F1"/>
    <w:rsid w:val="003E17B4"/>
    <w:rsid w:val="003E2085"/>
    <w:rsid w:val="003E4783"/>
    <w:rsid w:val="003E744C"/>
    <w:rsid w:val="003E74C8"/>
    <w:rsid w:val="003F1943"/>
    <w:rsid w:val="003F2073"/>
    <w:rsid w:val="003F4588"/>
    <w:rsid w:val="003F752D"/>
    <w:rsid w:val="003F79FB"/>
    <w:rsid w:val="00401CCF"/>
    <w:rsid w:val="00401F81"/>
    <w:rsid w:val="004036E4"/>
    <w:rsid w:val="00404231"/>
    <w:rsid w:val="00405EE6"/>
    <w:rsid w:val="00407052"/>
    <w:rsid w:val="00411821"/>
    <w:rsid w:val="00412487"/>
    <w:rsid w:val="0041354B"/>
    <w:rsid w:val="00413ABA"/>
    <w:rsid w:val="00414B04"/>
    <w:rsid w:val="0042009B"/>
    <w:rsid w:val="00420A21"/>
    <w:rsid w:val="004211CE"/>
    <w:rsid w:val="0042218C"/>
    <w:rsid w:val="00423394"/>
    <w:rsid w:val="00424253"/>
    <w:rsid w:val="00427431"/>
    <w:rsid w:val="00437A23"/>
    <w:rsid w:val="004408F0"/>
    <w:rsid w:val="00442429"/>
    <w:rsid w:val="0044462A"/>
    <w:rsid w:val="00444E1B"/>
    <w:rsid w:val="00446506"/>
    <w:rsid w:val="00447176"/>
    <w:rsid w:val="00450664"/>
    <w:rsid w:val="004519C7"/>
    <w:rsid w:val="0045282B"/>
    <w:rsid w:val="004534F3"/>
    <w:rsid w:val="00454FE8"/>
    <w:rsid w:val="0045782D"/>
    <w:rsid w:val="004578AA"/>
    <w:rsid w:val="00461262"/>
    <w:rsid w:val="0046171F"/>
    <w:rsid w:val="00463168"/>
    <w:rsid w:val="004639FD"/>
    <w:rsid w:val="00464651"/>
    <w:rsid w:val="004673FF"/>
    <w:rsid w:val="00467489"/>
    <w:rsid w:val="00467EEC"/>
    <w:rsid w:val="00471A35"/>
    <w:rsid w:val="004751DC"/>
    <w:rsid w:val="0048103E"/>
    <w:rsid w:val="0048110F"/>
    <w:rsid w:val="00484A5A"/>
    <w:rsid w:val="00485DB2"/>
    <w:rsid w:val="00486649"/>
    <w:rsid w:val="0048715C"/>
    <w:rsid w:val="00487EEB"/>
    <w:rsid w:val="004902EC"/>
    <w:rsid w:val="00490360"/>
    <w:rsid w:val="00490F62"/>
    <w:rsid w:val="004914E1"/>
    <w:rsid w:val="00493372"/>
    <w:rsid w:val="00493E9C"/>
    <w:rsid w:val="00497FB4"/>
    <w:rsid w:val="004A15C0"/>
    <w:rsid w:val="004A3AA8"/>
    <w:rsid w:val="004A4732"/>
    <w:rsid w:val="004A77CE"/>
    <w:rsid w:val="004A7B97"/>
    <w:rsid w:val="004B2EBB"/>
    <w:rsid w:val="004B361A"/>
    <w:rsid w:val="004B5440"/>
    <w:rsid w:val="004B544F"/>
    <w:rsid w:val="004B660F"/>
    <w:rsid w:val="004C1634"/>
    <w:rsid w:val="004C2677"/>
    <w:rsid w:val="004C4B88"/>
    <w:rsid w:val="004C4E89"/>
    <w:rsid w:val="004C5145"/>
    <w:rsid w:val="004C546D"/>
    <w:rsid w:val="004C62E1"/>
    <w:rsid w:val="004C6726"/>
    <w:rsid w:val="004C78E0"/>
    <w:rsid w:val="004C7E91"/>
    <w:rsid w:val="004D0A9C"/>
    <w:rsid w:val="004D3ACE"/>
    <w:rsid w:val="004D5715"/>
    <w:rsid w:val="004D6216"/>
    <w:rsid w:val="004D7678"/>
    <w:rsid w:val="004E04D6"/>
    <w:rsid w:val="004E0576"/>
    <w:rsid w:val="004E0836"/>
    <w:rsid w:val="004E2534"/>
    <w:rsid w:val="004E4428"/>
    <w:rsid w:val="004E458D"/>
    <w:rsid w:val="004E4B35"/>
    <w:rsid w:val="004E5587"/>
    <w:rsid w:val="004F0372"/>
    <w:rsid w:val="004F0D41"/>
    <w:rsid w:val="004F432C"/>
    <w:rsid w:val="004F47B5"/>
    <w:rsid w:val="004F4EA8"/>
    <w:rsid w:val="004F71BD"/>
    <w:rsid w:val="004F7A62"/>
    <w:rsid w:val="004F7F55"/>
    <w:rsid w:val="005015F3"/>
    <w:rsid w:val="00502027"/>
    <w:rsid w:val="00502345"/>
    <w:rsid w:val="00502D45"/>
    <w:rsid w:val="00503075"/>
    <w:rsid w:val="00503582"/>
    <w:rsid w:val="00504074"/>
    <w:rsid w:val="005054D9"/>
    <w:rsid w:val="00511D25"/>
    <w:rsid w:val="00515B63"/>
    <w:rsid w:val="00516212"/>
    <w:rsid w:val="005164D3"/>
    <w:rsid w:val="00516A45"/>
    <w:rsid w:val="005175C7"/>
    <w:rsid w:val="00517BB1"/>
    <w:rsid w:val="00520831"/>
    <w:rsid w:val="00520DAF"/>
    <w:rsid w:val="00524A69"/>
    <w:rsid w:val="005267D9"/>
    <w:rsid w:val="00526916"/>
    <w:rsid w:val="00526956"/>
    <w:rsid w:val="005271FD"/>
    <w:rsid w:val="005272F0"/>
    <w:rsid w:val="00527499"/>
    <w:rsid w:val="0052792B"/>
    <w:rsid w:val="0053244F"/>
    <w:rsid w:val="00532C95"/>
    <w:rsid w:val="00534D75"/>
    <w:rsid w:val="005357A9"/>
    <w:rsid w:val="00540D85"/>
    <w:rsid w:val="0054323A"/>
    <w:rsid w:val="0054414A"/>
    <w:rsid w:val="00547E1C"/>
    <w:rsid w:val="0055077A"/>
    <w:rsid w:val="005511C7"/>
    <w:rsid w:val="0055411F"/>
    <w:rsid w:val="00554AFE"/>
    <w:rsid w:val="0055543D"/>
    <w:rsid w:val="00561EED"/>
    <w:rsid w:val="00563364"/>
    <w:rsid w:val="00567D0A"/>
    <w:rsid w:val="005713BC"/>
    <w:rsid w:val="00571A43"/>
    <w:rsid w:val="00571C6B"/>
    <w:rsid w:val="00572FEB"/>
    <w:rsid w:val="0057304B"/>
    <w:rsid w:val="005744FF"/>
    <w:rsid w:val="00574E65"/>
    <w:rsid w:val="005754C3"/>
    <w:rsid w:val="00575D29"/>
    <w:rsid w:val="00576949"/>
    <w:rsid w:val="00577493"/>
    <w:rsid w:val="005809EE"/>
    <w:rsid w:val="00580D24"/>
    <w:rsid w:val="00580DC4"/>
    <w:rsid w:val="00582DD6"/>
    <w:rsid w:val="005851DE"/>
    <w:rsid w:val="005946E5"/>
    <w:rsid w:val="00594EC5"/>
    <w:rsid w:val="00595269"/>
    <w:rsid w:val="0059606F"/>
    <w:rsid w:val="0059685C"/>
    <w:rsid w:val="00596AEF"/>
    <w:rsid w:val="00597BFA"/>
    <w:rsid w:val="005A2E96"/>
    <w:rsid w:val="005A4291"/>
    <w:rsid w:val="005A433E"/>
    <w:rsid w:val="005A6AC7"/>
    <w:rsid w:val="005A7659"/>
    <w:rsid w:val="005B08C4"/>
    <w:rsid w:val="005B1A38"/>
    <w:rsid w:val="005B1C86"/>
    <w:rsid w:val="005B20BD"/>
    <w:rsid w:val="005B25A8"/>
    <w:rsid w:val="005B3A34"/>
    <w:rsid w:val="005B4DB5"/>
    <w:rsid w:val="005B5065"/>
    <w:rsid w:val="005B53E8"/>
    <w:rsid w:val="005B7392"/>
    <w:rsid w:val="005B7B61"/>
    <w:rsid w:val="005C0466"/>
    <w:rsid w:val="005C1913"/>
    <w:rsid w:val="005C5529"/>
    <w:rsid w:val="005C6E77"/>
    <w:rsid w:val="005C792C"/>
    <w:rsid w:val="005D01D2"/>
    <w:rsid w:val="005D15F5"/>
    <w:rsid w:val="005D21E9"/>
    <w:rsid w:val="005D2C55"/>
    <w:rsid w:val="005D2C93"/>
    <w:rsid w:val="005D3A54"/>
    <w:rsid w:val="005D3D7C"/>
    <w:rsid w:val="005D4398"/>
    <w:rsid w:val="005D5310"/>
    <w:rsid w:val="005D6BDA"/>
    <w:rsid w:val="005E2A0E"/>
    <w:rsid w:val="005E45FA"/>
    <w:rsid w:val="005E5D12"/>
    <w:rsid w:val="005E60A5"/>
    <w:rsid w:val="005F00CE"/>
    <w:rsid w:val="005F3935"/>
    <w:rsid w:val="005F3A69"/>
    <w:rsid w:val="005F5732"/>
    <w:rsid w:val="005F58FD"/>
    <w:rsid w:val="005F592E"/>
    <w:rsid w:val="005F5A05"/>
    <w:rsid w:val="005F6F16"/>
    <w:rsid w:val="00600203"/>
    <w:rsid w:val="006023EA"/>
    <w:rsid w:val="00614D19"/>
    <w:rsid w:val="00615859"/>
    <w:rsid w:val="00617161"/>
    <w:rsid w:val="00620CD4"/>
    <w:rsid w:val="0062157C"/>
    <w:rsid w:val="00622109"/>
    <w:rsid w:val="00622F0B"/>
    <w:rsid w:val="00625A21"/>
    <w:rsid w:val="00631DC5"/>
    <w:rsid w:val="006329AC"/>
    <w:rsid w:val="00633293"/>
    <w:rsid w:val="006332EC"/>
    <w:rsid w:val="00641458"/>
    <w:rsid w:val="006416F3"/>
    <w:rsid w:val="00644229"/>
    <w:rsid w:val="0064542F"/>
    <w:rsid w:val="006500F1"/>
    <w:rsid w:val="00654FB5"/>
    <w:rsid w:val="00656661"/>
    <w:rsid w:val="006612C8"/>
    <w:rsid w:val="0066325E"/>
    <w:rsid w:val="00665335"/>
    <w:rsid w:val="006666E9"/>
    <w:rsid w:val="00667732"/>
    <w:rsid w:val="00671CE7"/>
    <w:rsid w:val="00675E1C"/>
    <w:rsid w:val="006762A8"/>
    <w:rsid w:val="0068280E"/>
    <w:rsid w:val="00682D03"/>
    <w:rsid w:val="006845FE"/>
    <w:rsid w:val="00684881"/>
    <w:rsid w:val="00686624"/>
    <w:rsid w:val="006877E5"/>
    <w:rsid w:val="00687D5D"/>
    <w:rsid w:val="00690A87"/>
    <w:rsid w:val="00692F30"/>
    <w:rsid w:val="006930B9"/>
    <w:rsid w:val="0069327E"/>
    <w:rsid w:val="00694D1F"/>
    <w:rsid w:val="00696319"/>
    <w:rsid w:val="006977C0"/>
    <w:rsid w:val="00697DCF"/>
    <w:rsid w:val="006A0546"/>
    <w:rsid w:val="006A2CCB"/>
    <w:rsid w:val="006B12C4"/>
    <w:rsid w:val="006B3DA5"/>
    <w:rsid w:val="006B40B6"/>
    <w:rsid w:val="006B4152"/>
    <w:rsid w:val="006B54E1"/>
    <w:rsid w:val="006C2EBA"/>
    <w:rsid w:val="006C3FB1"/>
    <w:rsid w:val="006C466B"/>
    <w:rsid w:val="006C6563"/>
    <w:rsid w:val="006C7298"/>
    <w:rsid w:val="006C7D03"/>
    <w:rsid w:val="006D0824"/>
    <w:rsid w:val="006D086F"/>
    <w:rsid w:val="006D178A"/>
    <w:rsid w:val="006D1AD1"/>
    <w:rsid w:val="006D29CF"/>
    <w:rsid w:val="006D449F"/>
    <w:rsid w:val="006D44F3"/>
    <w:rsid w:val="006D4996"/>
    <w:rsid w:val="006D5687"/>
    <w:rsid w:val="006D5964"/>
    <w:rsid w:val="006D66F4"/>
    <w:rsid w:val="006E06ED"/>
    <w:rsid w:val="006E199F"/>
    <w:rsid w:val="006E3F79"/>
    <w:rsid w:val="006E6AB7"/>
    <w:rsid w:val="006F0835"/>
    <w:rsid w:val="006F311F"/>
    <w:rsid w:val="006F3898"/>
    <w:rsid w:val="006F3957"/>
    <w:rsid w:val="006F4CAB"/>
    <w:rsid w:val="006F4F78"/>
    <w:rsid w:val="006F7C88"/>
    <w:rsid w:val="00701044"/>
    <w:rsid w:val="0070173B"/>
    <w:rsid w:val="00701BFF"/>
    <w:rsid w:val="007038C8"/>
    <w:rsid w:val="0070554F"/>
    <w:rsid w:val="0070781C"/>
    <w:rsid w:val="00710F53"/>
    <w:rsid w:val="00712629"/>
    <w:rsid w:val="00714D51"/>
    <w:rsid w:val="00715E59"/>
    <w:rsid w:val="0071781E"/>
    <w:rsid w:val="00720510"/>
    <w:rsid w:val="00725D52"/>
    <w:rsid w:val="00725FDC"/>
    <w:rsid w:val="007262D8"/>
    <w:rsid w:val="00726A76"/>
    <w:rsid w:val="00730301"/>
    <w:rsid w:val="00731193"/>
    <w:rsid w:val="00734ABC"/>
    <w:rsid w:val="00736902"/>
    <w:rsid w:val="00737268"/>
    <w:rsid w:val="0074083C"/>
    <w:rsid w:val="00741E3A"/>
    <w:rsid w:val="00742066"/>
    <w:rsid w:val="00743F54"/>
    <w:rsid w:val="0074581C"/>
    <w:rsid w:val="00750B09"/>
    <w:rsid w:val="00752720"/>
    <w:rsid w:val="00755693"/>
    <w:rsid w:val="00757685"/>
    <w:rsid w:val="00757A50"/>
    <w:rsid w:val="0076316C"/>
    <w:rsid w:val="00763811"/>
    <w:rsid w:val="00764A7B"/>
    <w:rsid w:val="00770153"/>
    <w:rsid w:val="007829BE"/>
    <w:rsid w:val="00783A18"/>
    <w:rsid w:val="00786EF1"/>
    <w:rsid w:val="007870B0"/>
    <w:rsid w:val="00790361"/>
    <w:rsid w:val="00790AB2"/>
    <w:rsid w:val="00792F3E"/>
    <w:rsid w:val="00793EE8"/>
    <w:rsid w:val="0079590A"/>
    <w:rsid w:val="00796DDD"/>
    <w:rsid w:val="007A06B1"/>
    <w:rsid w:val="007A1852"/>
    <w:rsid w:val="007A53BE"/>
    <w:rsid w:val="007A6080"/>
    <w:rsid w:val="007B031A"/>
    <w:rsid w:val="007B3025"/>
    <w:rsid w:val="007B45F8"/>
    <w:rsid w:val="007B46F9"/>
    <w:rsid w:val="007B5303"/>
    <w:rsid w:val="007B6BFA"/>
    <w:rsid w:val="007B6CC2"/>
    <w:rsid w:val="007C09F8"/>
    <w:rsid w:val="007C0A82"/>
    <w:rsid w:val="007C232A"/>
    <w:rsid w:val="007C27D8"/>
    <w:rsid w:val="007C577A"/>
    <w:rsid w:val="007C65F9"/>
    <w:rsid w:val="007C7169"/>
    <w:rsid w:val="007D2197"/>
    <w:rsid w:val="007D2532"/>
    <w:rsid w:val="007D500C"/>
    <w:rsid w:val="007D6B8A"/>
    <w:rsid w:val="007E168F"/>
    <w:rsid w:val="007E34FF"/>
    <w:rsid w:val="007E4EAD"/>
    <w:rsid w:val="007E75EE"/>
    <w:rsid w:val="007E769F"/>
    <w:rsid w:val="007F0001"/>
    <w:rsid w:val="007F09CD"/>
    <w:rsid w:val="007F0BC9"/>
    <w:rsid w:val="007F0C43"/>
    <w:rsid w:val="007F1B94"/>
    <w:rsid w:val="007F2046"/>
    <w:rsid w:val="007F22EE"/>
    <w:rsid w:val="007F3CC1"/>
    <w:rsid w:val="007F42EC"/>
    <w:rsid w:val="007F488C"/>
    <w:rsid w:val="007F4BBB"/>
    <w:rsid w:val="007F5416"/>
    <w:rsid w:val="007F799C"/>
    <w:rsid w:val="008012D2"/>
    <w:rsid w:val="00801968"/>
    <w:rsid w:val="0080233D"/>
    <w:rsid w:val="00802EB1"/>
    <w:rsid w:val="0080676E"/>
    <w:rsid w:val="00806EE5"/>
    <w:rsid w:val="00807909"/>
    <w:rsid w:val="008119FF"/>
    <w:rsid w:val="00811F36"/>
    <w:rsid w:val="0081407D"/>
    <w:rsid w:val="008144F4"/>
    <w:rsid w:val="00815A54"/>
    <w:rsid w:val="008164CA"/>
    <w:rsid w:val="00816D39"/>
    <w:rsid w:val="00817BDD"/>
    <w:rsid w:val="00817E4A"/>
    <w:rsid w:val="00820903"/>
    <w:rsid w:val="00820EE4"/>
    <w:rsid w:val="00820F24"/>
    <w:rsid w:val="00822FBC"/>
    <w:rsid w:val="00823278"/>
    <w:rsid w:val="008259EF"/>
    <w:rsid w:val="00825B39"/>
    <w:rsid w:val="00826601"/>
    <w:rsid w:val="008268D1"/>
    <w:rsid w:val="00826B98"/>
    <w:rsid w:val="00831BCB"/>
    <w:rsid w:val="0083278C"/>
    <w:rsid w:val="0083315B"/>
    <w:rsid w:val="00833C6B"/>
    <w:rsid w:val="00835517"/>
    <w:rsid w:val="00837124"/>
    <w:rsid w:val="0084095B"/>
    <w:rsid w:val="00840E4B"/>
    <w:rsid w:val="008442DD"/>
    <w:rsid w:val="00844E34"/>
    <w:rsid w:val="0084636D"/>
    <w:rsid w:val="008473C0"/>
    <w:rsid w:val="0085069F"/>
    <w:rsid w:val="0085167A"/>
    <w:rsid w:val="00851A80"/>
    <w:rsid w:val="00856FD3"/>
    <w:rsid w:val="00860197"/>
    <w:rsid w:val="00860782"/>
    <w:rsid w:val="008668A1"/>
    <w:rsid w:val="00871A4E"/>
    <w:rsid w:val="0087261D"/>
    <w:rsid w:val="00884E56"/>
    <w:rsid w:val="00890963"/>
    <w:rsid w:val="00890C5F"/>
    <w:rsid w:val="00891DF9"/>
    <w:rsid w:val="008923B3"/>
    <w:rsid w:val="008938AA"/>
    <w:rsid w:val="008956C2"/>
    <w:rsid w:val="008A6D10"/>
    <w:rsid w:val="008A759E"/>
    <w:rsid w:val="008A7702"/>
    <w:rsid w:val="008A7722"/>
    <w:rsid w:val="008B49E4"/>
    <w:rsid w:val="008B58DA"/>
    <w:rsid w:val="008B5A5B"/>
    <w:rsid w:val="008B6C68"/>
    <w:rsid w:val="008D5955"/>
    <w:rsid w:val="008D5A8C"/>
    <w:rsid w:val="008E0428"/>
    <w:rsid w:val="008E2497"/>
    <w:rsid w:val="008E2FCB"/>
    <w:rsid w:val="008E4579"/>
    <w:rsid w:val="008E4FF1"/>
    <w:rsid w:val="008E51AB"/>
    <w:rsid w:val="008F2820"/>
    <w:rsid w:val="008F3A8E"/>
    <w:rsid w:val="008F7E17"/>
    <w:rsid w:val="00900A06"/>
    <w:rsid w:val="009014F9"/>
    <w:rsid w:val="0090196E"/>
    <w:rsid w:val="00901B81"/>
    <w:rsid w:val="009032FA"/>
    <w:rsid w:val="00904C4E"/>
    <w:rsid w:val="00907B2C"/>
    <w:rsid w:val="00913928"/>
    <w:rsid w:val="009253F2"/>
    <w:rsid w:val="0092571D"/>
    <w:rsid w:val="009301D5"/>
    <w:rsid w:val="009329BF"/>
    <w:rsid w:val="00934198"/>
    <w:rsid w:val="009359DB"/>
    <w:rsid w:val="00935EFF"/>
    <w:rsid w:val="00937719"/>
    <w:rsid w:val="00937802"/>
    <w:rsid w:val="00937A91"/>
    <w:rsid w:val="009416FC"/>
    <w:rsid w:val="00942237"/>
    <w:rsid w:val="00945020"/>
    <w:rsid w:val="00945B07"/>
    <w:rsid w:val="00945DE3"/>
    <w:rsid w:val="0094664D"/>
    <w:rsid w:val="009466B5"/>
    <w:rsid w:val="00946BFA"/>
    <w:rsid w:val="00947E0A"/>
    <w:rsid w:val="00950963"/>
    <w:rsid w:val="00952182"/>
    <w:rsid w:val="00953A68"/>
    <w:rsid w:val="00956A4E"/>
    <w:rsid w:val="00965007"/>
    <w:rsid w:val="00966160"/>
    <w:rsid w:val="00967186"/>
    <w:rsid w:val="00970578"/>
    <w:rsid w:val="0097089F"/>
    <w:rsid w:val="00972ED0"/>
    <w:rsid w:val="00975CCF"/>
    <w:rsid w:val="00976E20"/>
    <w:rsid w:val="00980BAD"/>
    <w:rsid w:val="00987955"/>
    <w:rsid w:val="009879BA"/>
    <w:rsid w:val="00987D9A"/>
    <w:rsid w:val="00987EF2"/>
    <w:rsid w:val="0099166B"/>
    <w:rsid w:val="00994015"/>
    <w:rsid w:val="009955CB"/>
    <w:rsid w:val="00997921"/>
    <w:rsid w:val="009A055C"/>
    <w:rsid w:val="009A3491"/>
    <w:rsid w:val="009A462F"/>
    <w:rsid w:val="009A5B71"/>
    <w:rsid w:val="009A5EA1"/>
    <w:rsid w:val="009B209A"/>
    <w:rsid w:val="009B3062"/>
    <w:rsid w:val="009B4DB4"/>
    <w:rsid w:val="009B5EEC"/>
    <w:rsid w:val="009B6238"/>
    <w:rsid w:val="009B6372"/>
    <w:rsid w:val="009C1A96"/>
    <w:rsid w:val="009C2B1C"/>
    <w:rsid w:val="009C2B44"/>
    <w:rsid w:val="009C2E92"/>
    <w:rsid w:val="009C3027"/>
    <w:rsid w:val="009C656F"/>
    <w:rsid w:val="009C7345"/>
    <w:rsid w:val="009C76B0"/>
    <w:rsid w:val="009C7ABC"/>
    <w:rsid w:val="009D0ACB"/>
    <w:rsid w:val="009D2937"/>
    <w:rsid w:val="009D3693"/>
    <w:rsid w:val="009D67E1"/>
    <w:rsid w:val="009E0F6F"/>
    <w:rsid w:val="009E24A8"/>
    <w:rsid w:val="009E37B6"/>
    <w:rsid w:val="009E665C"/>
    <w:rsid w:val="009E6A9A"/>
    <w:rsid w:val="009E7A04"/>
    <w:rsid w:val="009F11F2"/>
    <w:rsid w:val="009F1637"/>
    <w:rsid w:val="009F3569"/>
    <w:rsid w:val="009F35A3"/>
    <w:rsid w:val="009F51F3"/>
    <w:rsid w:val="009F5203"/>
    <w:rsid w:val="009F6FA2"/>
    <w:rsid w:val="00A02211"/>
    <w:rsid w:val="00A113DE"/>
    <w:rsid w:val="00A11F05"/>
    <w:rsid w:val="00A16A9E"/>
    <w:rsid w:val="00A20306"/>
    <w:rsid w:val="00A20722"/>
    <w:rsid w:val="00A20A6C"/>
    <w:rsid w:val="00A23BA1"/>
    <w:rsid w:val="00A24906"/>
    <w:rsid w:val="00A2686C"/>
    <w:rsid w:val="00A27853"/>
    <w:rsid w:val="00A320CA"/>
    <w:rsid w:val="00A33B26"/>
    <w:rsid w:val="00A34160"/>
    <w:rsid w:val="00A370AE"/>
    <w:rsid w:val="00A4033E"/>
    <w:rsid w:val="00A41E9F"/>
    <w:rsid w:val="00A44BB7"/>
    <w:rsid w:val="00A4600D"/>
    <w:rsid w:val="00A5046D"/>
    <w:rsid w:val="00A5223D"/>
    <w:rsid w:val="00A55C93"/>
    <w:rsid w:val="00A60DDB"/>
    <w:rsid w:val="00A63BDA"/>
    <w:rsid w:val="00A63CAE"/>
    <w:rsid w:val="00A64BBB"/>
    <w:rsid w:val="00A6528E"/>
    <w:rsid w:val="00A674BF"/>
    <w:rsid w:val="00A67E56"/>
    <w:rsid w:val="00A75583"/>
    <w:rsid w:val="00A759B1"/>
    <w:rsid w:val="00A77EC4"/>
    <w:rsid w:val="00A849D7"/>
    <w:rsid w:val="00A91D11"/>
    <w:rsid w:val="00A92C35"/>
    <w:rsid w:val="00A931D2"/>
    <w:rsid w:val="00A93DE4"/>
    <w:rsid w:val="00A9444D"/>
    <w:rsid w:val="00A948FD"/>
    <w:rsid w:val="00A95838"/>
    <w:rsid w:val="00A958DD"/>
    <w:rsid w:val="00A97738"/>
    <w:rsid w:val="00AA1946"/>
    <w:rsid w:val="00AA329F"/>
    <w:rsid w:val="00AA3318"/>
    <w:rsid w:val="00AA38F7"/>
    <w:rsid w:val="00AA53CF"/>
    <w:rsid w:val="00AA6EBA"/>
    <w:rsid w:val="00AA70A0"/>
    <w:rsid w:val="00AA7612"/>
    <w:rsid w:val="00AA7EE8"/>
    <w:rsid w:val="00AB181C"/>
    <w:rsid w:val="00AB1A89"/>
    <w:rsid w:val="00AB49CE"/>
    <w:rsid w:val="00AB4A81"/>
    <w:rsid w:val="00AB6E22"/>
    <w:rsid w:val="00AC0F90"/>
    <w:rsid w:val="00AC1243"/>
    <w:rsid w:val="00AC621C"/>
    <w:rsid w:val="00AC78C0"/>
    <w:rsid w:val="00AD00CD"/>
    <w:rsid w:val="00AD1BB2"/>
    <w:rsid w:val="00AD1DED"/>
    <w:rsid w:val="00AD233E"/>
    <w:rsid w:val="00AD27A0"/>
    <w:rsid w:val="00AD6C53"/>
    <w:rsid w:val="00AD7178"/>
    <w:rsid w:val="00AE1EB1"/>
    <w:rsid w:val="00AE3E3A"/>
    <w:rsid w:val="00AE428A"/>
    <w:rsid w:val="00AE444D"/>
    <w:rsid w:val="00AE560B"/>
    <w:rsid w:val="00AE630F"/>
    <w:rsid w:val="00AE6F39"/>
    <w:rsid w:val="00AE73FD"/>
    <w:rsid w:val="00AF084B"/>
    <w:rsid w:val="00AF12DF"/>
    <w:rsid w:val="00AF1969"/>
    <w:rsid w:val="00AF1D43"/>
    <w:rsid w:val="00AF2578"/>
    <w:rsid w:val="00AF31BD"/>
    <w:rsid w:val="00AF47EB"/>
    <w:rsid w:val="00AF5FDD"/>
    <w:rsid w:val="00AF692A"/>
    <w:rsid w:val="00B01FAC"/>
    <w:rsid w:val="00B0585F"/>
    <w:rsid w:val="00B05DBE"/>
    <w:rsid w:val="00B07794"/>
    <w:rsid w:val="00B11B24"/>
    <w:rsid w:val="00B123F1"/>
    <w:rsid w:val="00B13663"/>
    <w:rsid w:val="00B14A97"/>
    <w:rsid w:val="00B16D3D"/>
    <w:rsid w:val="00B16EA2"/>
    <w:rsid w:val="00B1722B"/>
    <w:rsid w:val="00B1792D"/>
    <w:rsid w:val="00B2124B"/>
    <w:rsid w:val="00B2247F"/>
    <w:rsid w:val="00B22883"/>
    <w:rsid w:val="00B2318D"/>
    <w:rsid w:val="00B24ED2"/>
    <w:rsid w:val="00B3013C"/>
    <w:rsid w:val="00B3280F"/>
    <w:rsid w:val="00B33614"/>
    <w:rsid w:val="00B378B7"/>
    <w:rsid w:val="00B43010"/>
    <w:rsid w:val="00B45E32"/>
    <w:rsid w:val="00B51927"/>
    <w:rsid w:val="00B53BF3"/>
    <w:rsid w:val="00B54EF9"/>
    <w:rsid w:val="00B61883"/>
    <w:rsid w:val="00B6263B"/>
    <w:rsid w:val="00B636BA"/>
    <w:rsid w:val="00B65EAA"/>
    <w:rsid w:val="00B66BAB"/>
    <w:rsid w:val="00B66DCF"/>
    <w:rsid w:val="00B7218C"/>
    <w:rsid w:val="00B73CB1"/>
    <w:rsid w:val="00B76574"/>
    <w:rsid w:val="00B8024F"/>
    <w:rsid w:val="00B81661"/>
    <w:rsid w:val="00B8221F"/>
    <w:rsid w:val="00B82A42"/>
    <w:rsid w:val="00B833B3"/>
    <w:rsid w:val="00B846D3"/>
    <w:rsid w:val="00B8581B"/>
    <w:rsid w:val="00B8743A"/>
    <w:rsid w:val="00B908FD"/>
    <w:rsid w:val="00B92217"/>
    <w:rsid w:val="00B92882"/>
    <w:rsid w:val="00B92B60"/>
    <w:rsid w:val="00B92C79"/>
    <w:rsid w:val="00B964E0"/>
    <w:rsid w:val="00B9786E"/>
    <w:rsid w:val="00B97F79"/>
    <w:rsid w:val="00BA0729"/>
    <w:rsid w:val="00BA45A3"/>
    <w:rsid w:val="00BA47AA"/>
    <w:rsid w:val="00BA5ED5"/>
    <w:rsid w:val="00BB154B"/>
    <w:rsid w:val="00BB4A68"/>
    <w:rsid w:val="00BB5567"/>
    <w:rsid w:val="00BB5816"/>
    <w:rsid w:val="00BB59D2"/>
    <w:rsid w:val="00BB5DB1"/>
    <w:rsid w:val="00BB71DA"/>
    <w:rsid w:val="00BC25DD"/>
    <w:rsid w:val="00BC2D08"/>
    <w:rsid w:val="00BC345B"/>
    <w:rsid w:val="00BC3A8A"/>
    <w:rsid w:val="00BC4D68"/>
    <w:rsid w:val="00BD32D6"/>
    <w:rsid w:val="00BD3734"/>
    <w:rsid w:val="00BD5BD9"/>
    <w:rsid w:val="00BE119E"/>
    <w:rsid w:val="00BE287A"/>
    <w:rsid w:val="00BE4A9A"/>
    <w:rsid w:val="00BE74B9"/>
    <w:rsid w:val="00BE7590"/>
    <w:rsid w:val="00BF0DCF"/>
    <w:rsid w:val="00BF2892"/>
    <w:rsid w:val="00BF2CE4"/>
    <w:rsid w:val="00BF3724"/>
    <w:rsid w:val="00BF3BD4"/>
    <w:rsid w:val="00BF44DE"/>
    <w:rsid w:val="00BF6F2B"/>
    <w:rsid w:val="00C02886"/>
    <w:rsid w:val="00C02F84"/>
    <w:rsid w:val="00C064B2"/>
    <w:rsid w:val="00C104CC"/>
    <w:rsid w:val="00C14273"/>
    <w:rsid w:val="00C15433"/>
    <w:rsid w:val="00C156D4"/>
    <w:rsid w:val="00C1596F"/>
    <w:rsid w:val="00C15B09"/>
    <w:rsid w:val="00C17488"/>
    <w:rsid w:val="00C21677"/>
    <w:rsid w:val="00C228BB"/>
    <w:rsid w:val="00C30EC7"/>
    <w:rsid w:val="00C3145F"/>
    <w:rsid w:val="00C3184D"/>
    <w:rsid w:val="00C321C3"/>
    <w:rsid w:val="00C3238A"/>
    <w:rsid w:val="00C33DF9"/>
    <w:rsid w:val="00C40B7F"/>
    <w:rsid w:val="00C42ADA"/>
    <w:rsid w:val="00C452A6"/>
    <w:rsid w:val="00C462B2"/>
    <w:rsid w:val="00C46502"/>
    <w:rsid w:val="00C50E01"/>
    <w:rsid w:val="00C52BFB"/>
    <w:rsid w:val="00C52F0B"/>
    <w:rsid w:val="00C53B3A"/>
    <w:rsid w:val="00C54047"/>
    <w:rsid w:val="00C5497D"/>
    <w:rsid w:val="00C54C58"/>
    <w:rsid w:val="00C551A3"/>
    <w:rsid w:val="00C57105"/>
    <w:rsid w:val="00C60482"/>
    <w:rsid w:val="00C60C76"/>
    <w:rsid w:val="00C62255"/>
    <w:rsid w:val="00C65906"/>
    <w:rsid w:val="00C673F9"/>
    <w:rsid w:val="00C7060B"/>
    <w:rsid w:val="00C727C6"/>
    <w:rsid w:val="00C73ECD"/>
    <w:rsid w:val="00C75FE1"/>
    <w:rsid w:val="00C77795"/>
    <w:rsid w:val="00C8052A"/>
    <w:rsid w:val="00C841EA"/>
    <w:rsid w:val="00C872CB"/>
    <w:rsid w:val="00C87FF4"/>
    <w:rsid w:val="00C93773"/>
    <w:rsid w:val="00C93C37"/>
    <w:rsid w:val="00C9695D"/>
    <w:rsid w:val="00CA139B"/>
    <w:rsid w:val="00CA13D7"/>
    <w:rsid w:val="00CA1C65"/>
    <w:rsid w:val="00CA3210"/>
    <w:rsid w:val="00CA387B"/>
    <w:rsid w:val="00CA4431"/>
    <w:rsid w:val="00CB10BC"/>
    <w:rsid w:val="00CB20C6"/>
    <w:rsid w:val="00CB2476"/>
    <w:rsid w:val="00CB5C3F"/>
    <w:rsid w:val="00CB6006"/>
    <w:rsid w:val="00CB6688"/>
    <w:rsid w:val="00CB6C34"/>
    <w:rsid w:val="00CB7260"/>
    <w:rsid w:val="00CB7724"/>
    <w:rsid w:val="00CC0455"/>
    <w:rsid w:val="00CC07ED"/>
    <w:rsid w:val="00CC0D9F"/>
    <w:rsid w:val="00CC2F52"/>
    <w:rsid w:val="00CD1904"/>
    <w:rsid w:val="00CD1BED"/>
    <w:rsid w:val="00CD1F7B"/>
    <w:rsid w:val="00CD3BC7"/>
    <w:rsid w:val="00CD527C"/>
    <w:rsid w:val="00CD55B6"/>
    <w:rsid w:val="00CD59FF"/>
    <w:rsid w:val="00CD72EC"/>
    <w:rsid w:val="00CD7F8F"/>
    <w:rsid w:val="00CE2360"/>
    <w:rsid w:val="00CE3317"/>
    <w:rsid w:val="00CE3A90"/>
    <w:rsid w:val="00CE4CB9"/>
    <w:rsid w:val="00CE62BF"/>
    <w:rsid w:val="00CF1781"/>
    <w:rsid w:val="00CF24B8"/>
    <w:rsid w:val="00CF588A"/>
    <w:rsid w:val="00CF6385"/>
    <w:rsid w:val="00CF66CA"/>
    <w:rsid w:val="00D0001E"/>
    <w:rsid w:val="00D002F8"/>
    <w:rsid w:val="00D00E48"/>
    <w:rsid w:val="00D02C0F"/>
    <w:rsid w:val="00D03829"/>
    <w:rsid w:val="00D05EC8"/>
    <w:rsid w:val="00D06603"/>
    <w:rsid w:val="00D067E5"/>
    <w:rsid w:val="00D06D08"/>
    <w:rsid w:val="00D11EFD"/>
    <w:rsid w:val="00D14B1C"/>
    <w:rsid w:val="00D1742A"/>
    <w:rsid w:val="00D21057"/>
    <w:rsid w:val="00D225E5"/>
    <w:rsid w:val="00D22E32"/>
    <w:rsid w:val="00D250D2"/>
    <w:rsid w:val="00D25756"/>
    <w:rsid w:val="00D26135"/>
    <w:rsid w:val="00D31555"/>
    <w:rsid w:val="00D34972"/>
    <w:rsid w:val="00D34ECD"/>
    <w:rsid w:val="00D35276"/>
    <w:rsid w:val="00D35374"/>
    <w:rsid w:val="00D35941"/>
    <w:rsid w:val="00D40E75"/>
    <w:rsid w:val="00D427EB"/>
    <w:rsid w:val="00D4409C"/>
    <w:rsid w:val="00D46C97"/>
    <w:rsid w:val="00D4746D"/>
    <w:rsid w:val="00D507F1"/>
    <w:rsid w:val="00D50C77"/>
    <w:rsid w:val="00D513F0"/>
    <w:rsid w:val="00D5426F"/>
    <w:rsid w:val="00D550D0"/>
    <w:rsid w:val="00D551DC"/>
    <w:rsid w:val="00D55F87"/>
    <w:rsid w:val="00D561F2"/>
    <w:rsid w:val="00D5692C"/>
    <w:rsid w:val="00D572C3"/>
    <w:rsid w:val="00D60670"/>
    <w:rsid w:val="00D6671D"/>
    <w:rsid w:val="00D67459"/>
    <w:rsid w:val="00D71C3F"/>
    <w:rsid w:val="00D73DF6"/>
    <w:rsid w:val="00D745E4"/>
    <w:rsid w:val="00D754B1"/>
    <w:rsid w:val="00D75BB7"/>
    <w:rsid w:val="00D7601C"/>
    <w:rsid w:val="00D76573"/>
    <w:rsid w:val="00D773FC"/>
    <w:rsid w:val="00D77FE0"/>
    <w:rsid w:val="00D80A1C"/>
    <w:rsid w:val="00D81BDC"/>
    <w:rsid w:val="00D82BD8"/>
    <w:rsid w:val="00D8354E"/>
    <w:rsid w:val="00D83701"/>
    <w:rsid w:val="00D842DF"/>
    <w:rsid w:val="00D856E9"/>
    <w:rsid w:val="00D8614B"/>
    <w:rsid w:val="00D8663D"/>
    <w:rsid w:val="00D879F8"/>
    <w:rsid w:val="00D90F26"/>
    <w:rsid w:val="00D9171E"/>
    <w:rsid w:val="00D91AC4"/>
    <w:rsid w:val="00D91B7D"/>
    <w:rsid w:val="00D929B9"/>
    <w:rsid w:val="00D9596D"/>
    <w:rsid w:val="00DA0115"/>
    <w:rsid w:val="00DA4053"/>
    <w:rsid w:val="00DA487F"/>
    <w:rsid w:val="00DA4DFF"/>
    <w:rsid w:val="00DA71CF"/>
    <w:rsid w:val="00DA7E4A"/>
    <w:rsid w:val="00DB2961"/>
    <w:rsid w:val="00DB49C1"/>
    <w:rsid w:val="00DB5942"/>
    <w:rsid w:val="00DB6190"/>
    <w:rsid w:val="00DC0046"/>
    <w:rsid w:val="00DC1964"/>
    <w:rsid w:val="00DC70BE"/>
    <w:rsid w:val="00DD055B"/>
    <w:rsid w:val="00DD1630"/>
    <w:rsid w:val="00DD273A"/>
    <w:rsid w:val="00DD2922"/>
    <w:rsid w:val="00DD3B6D"/>
    <w:rsid w:val="00DD50B8"/>
    <w:rsid w:val="00DD6475"/>
    <w:rsid w:val="00DE0CEA"/>
    <w:rsid w:val="00DE1CF2"/>
    <w:rsid w:val="00DE3609"/>
    <w:rsid w:val="00DE6999"/>
    <w:rsid w:val="00DE6FE9"/>
    <w:rsid w:val="00DE7881"/>
    <w:rsid w:val="00DF025F"/>
    <w:rsid w:val="00DF1955"/>
    <w:rsid w:val="00DF195F"/>
    <w:rsid w:val="00DF30ED"/>
    <w:rsid w:val="00DF34A0"/>
    <w:rsid w:val="00DF3E08"/>
    <w:rsid w:val="00DF3F71"/>
    <w:rsid w:val="00DF3F9A"/>
    <w:rsid w:val="00DF51B3"/>
    <w:rsid w:val="00DF5C32"/>
    <w:rsid w:val="00E0374B"/>
    <w:rsid w:val="00E042D0"/>
    <w:rsid w:val="00E06B6F"/>
    <w:rsid w:val="00E06E24"/>
    <w:rsid w:val="00E07CA7"/>
    <w:rsid w:val="00E10A5C"/>
    <w:rsid w:val="00E17455"/>
    <w:rsid w:val="00E207E5"/>
    <w:rsid w:val="00E21B43"/>
    <w:rsid w:val="00E21C8F"/>
    <w:rsid w:val="00E223F5"/>
    <w:rsid w:val="00E24A2B"/>
    <w:rsid w:val="00E24F97"/>
    <w:rsid w:val="00E337C8"/>
    <w:rsid w:val="00E33F83"/>
    <w:rsid w:val="00E37458"/>
    <w:rsid w:val="00E37A6B"/>
    <w:rsid w:val="00E403D3"/>
    <w:rsid w:val="00E406A4"/>
    <w:rsid w:val="00E41AB8"/>
    <w:rsid w:val="00E429CB"/>
    <w:rsid w:val="00E43484"/>
    <w:rsid w:val="00E50047"/>
    <w:rsid w:val="00E52F1D"/>
    <w:rsid w:val="00E532D6"/>
    <w:rsid w:val="00E54C0C"/>
    <w:rsid w:val="00E5598D"/>
    <w:rsid w:val="00E55A46"/>
    <w:rsid w:val="00E57199"/>
    <w:rsid w:val="00E5751B"/>
    <w:rsid w:val="00E65B95"/>
    <w:rsid w:val="00E664ED"/>
    <w:rsid w:val="00E700FD"/>
    <w:rsid w:val="00E7333D"/>
    <w:rsid w:val="00E73D46"/>
    <w:rsid w:val="00E746AF"/>
    <w:rsid w:val="00E74F10"/>
    <w:rsid w:val="00E81216"/>
    <w:rsid w:val="00E81AD2"/>
    <w:rsid w:val="00E82B10"/>
    <w:rsid w:val="00E8529E"/>
    <w:rsid w:val="00E852DB"/>
    <w:rsid w:val="00E92BAB"/>
    <w:rsid w:val="00E958A6"/>
    <w:rsid w:val="00EA28E9"/>
    <w:rsid w:val="00EA2E79"/>
    <w:rsid w:val="00EA361D"/>
    <w:rsid w:val="00EA5304"/>
    <w:rsid w:val="00EA5AAB"/>
    <w:rsid w:val="00EA68FE"/>
    <w:rsid w:val="00EA7114"/>
    <w:rsid w:val="00EA747E"/>
    <w:rsid w:val="00EA7F74"/>
    <w:rsid w:val="00EB0320"/>
    <w:rsid w:val="00EB0CB6"/>
    <w:rsid w:val="00EB1948"/>
    <w:rsid w:val="00EB32DD"/>
    <w:rsid w:val="00EB3D5C"/>
    <w:rsid w:val="00EB501F"/>
    <w:rsid w:val="00EB7A0C"/>
    <w:rsid w:val="00EC1824"/>
    <w:rsid w:val="00EC3775"/>
    <w:rsid w:val="00EC456F"/>
    <w:rsid w:val="00EC5466"/>
    <w:rsid w:val="00EC5C4B"/>
    <w:rsid w:val="00EC6832"/>
    <w:rsid w:val="00EC7578"/>
    <w:rsid w:val="00ED0923"/>
    <w:rsid w:val="00ED2224"/>
    <w:rsid w:val="00ED278C"/>
    <w:rsid w:val="00ED285C"/>
    <w:rsid w:val="00ED348E"/>
    <w:rsid w:val="00EE1DF2"/>
    <w:rsid w:val="00EE25C4"/>
    <w:rsid w:val="00EE65EE"/>
    <w:rsid w:val="00EE7DD6"/>
    <w:rsid w:val="00EF2352"/>
    <w:rsid w:val="00EF2AC9"/>
    <w:rsid w:val="00EF2D0D"/>
    <w:rsid w:val="00EF2FFD"/>
    <w:rsid w:val="00EF3765"/>
    <w:rsid w:val="00EF4F63"/>
    <w:rsid w:val="00EF5257"/>
    <w:rsid w:val="00EF5E80"/>
    <w:rsid w:val="00F022B1"/>
    <w:rsid w:val="00F027B1"/>
    <w:rsid w:val="00F04F17"/>
    <w:rsid w:val="00F05662"/>
    <w:rsid w:val="00F06005"/>
    <w:rsid w:val="00F13E33"/>
    <w:rsid w:val="00F14485"/>
    <w:rsid w:val="00F17F3A"/>
    <w:rsid w:val="00F21D71"/>
    <w:rsid w:val="00F2304A"/>
    <w:rsid w:val="00F23ABD"/>
    <w:rsid w:val="00F24AE1"/>
    <w:rsid w:val="00F263DF"/>
    <w:rsid w:val="00F264B1"/>
    <w:rsid w:val="00F30E72"/>
    <w:rsid w:val="00F31B6C"/>
    <w:rsid w:val="00F31DDC"/>
    <w:rsid w:val="00F341DA"/>
    <w:rsid w:val="00F36B62"/>
    <w:rsid w:val="00F423FD"/>
    <w:rsid w:val="00F42DCB"/>
    <w:rsid w:val="00F4419E"/>
    <w:rsid w:val="00F44865"/>
    <w:rsid w:val="00F44BE6"/>
    <w:rsid w:val="00F44FC2"/>
    <w:rsid w:val="00F45379"/>
    <w:rsid w:val="00F457FE"/>
    <w:rsid w:val="00F47FA5"/>
    <w:rsid w:val="00F50573"/>
    <w:rsid w:val="00F520A8"/>
    <w:rsid w:val="00F535A2"/>
    <w:rsid w:val="00F536C8"/>
    <w:rsid w:val="00F54508"/>
    <w:rsid w:val="00F553FA"/>
    <w:rsid w:val="00F5632A"/>
    <w:rsid w:val="00F61BED"/>
    <w:rsid w:val="00F62255"/>
    <w:rsid w:val="00F632DC"/>
    <w:rsid w:val="00F63C18"/>
    <w:rsid w:val="00F647D7"/>
    <w:rsid w:val="00F65E0D"/>
    <w:rsid w:val="00F66416"/>
    <w:rsid w:val="00F66DCC"/>
    <w:rsid w:val="00F66E2E"/>
    <w:rsid w:val="00F67350"/>
    <w:rsid w:val="00F70FA5"/>
    <w:rsid w:val="00F719C8"/>
    <w:rsid w:val="00F72826"/>
    <w:rsid w:val="00F734DD"/>
    <w:rsid w:val="00F7466E"/>
    <w:rsid w:val="00F75546"/>
    <w:rsid w:val="00F755D7"/>
    <w:rsid w:val="00F77F5D"/>
    <w:rsid w:val="00F801B5"/>
    <w:rsid w:val="00F813B1"/>
    <w:rsid w:val="00F85626"/>
    <w:rsid w:val="00F863E0"/>
    <w:rsid w:val="00F86C30"/>
    <w:rsid w:val="00F90D3E"/>
    <w:rsid w:val="00F90D48"/>
    <w:rsid w:val="00F90DC2"/>
    <w:rsid w:val="00F91627"/>
    <w:rsid w:val="00F93091"/>
    <w:rsid w:val="00F935A2"/>
    <w:rsid w:val="00F95092"/>
    <w:rsid w:val="00F95ECD"/>
    <w:rsid w:val="00F9606E"/>
    <w:rsid w:val="00F9751E"/>
    <w:rsid w:val="00FA0A38"/>
    <w:rsid w:val="00FA6604"/>
    <w:rsid w:val="00FB1018"/>
    <w:rsid w:val="00FB282B"/>
    <w:rsid w:val="00FB45A6"/>
    <w:rsid w:val="00FB54A7"/>
    <w:rsid w:val="00FB585B"/>
    <w:rsid w:val="00FB7483"/>
    <w:rsid w:val="00FC02C0"/>
    <w:rsid w:val="00FC22FE"/>
    <w:rsid w:val="00FC2E86"/>
    <w:rsid w:val="00FC44DF"/>
    <w:rsid w:val="00FC4924"/>
    <w:rsid w:val="00FC7B8A"/>
    <w:rsid w:val="00FD0430"/>
    <w:rsid w:val="00FD69E2"/>
    <w:rsid w:val="00FE002E"/>
    <w:rsid w:val="00FE00B9"/>
    <w:rsid w:val="00FE076A"/>
    <w:rsid w:val="00FE2994"/>
    <w:rsid w:val="00FE2D51"/>
    <w:rsid w:val="00FE313D"/>
    <w:rsid w:val="00FE36FA"/>
    <w:rsid w:val="00FE3D2A"/>
    <w:rsid w:val="00FE4EE9"/>
    <w:rsid w:val="00FE6AB4"/>
    <w:rsid w:val="00FF237E"/>
    <w:rsid w:val="00FF330D"/>
    <w:rsid w:val="00FF42DA"/>
    <w:rsid w:val="00FF5F3B"/>
    <w:rsid w:val="00FF6636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4F78B"/>
  <w15:chartTrackingRefBased/>
  <w15:docId w15:val="{B0BF14C6-BCFB-4ACF-8B11-289F5BE1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D32"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3935F4"/>
    <w:pPr>
      <w:keepNext/>
      <w:numPr>
        <w:numId w:val="11"/>
      </w:numPr>
      <w:ind w:firstLineChars="0" w:firstLine="0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3935F4"/>
    <w:pPr>
      <w:keepNext/>
      <w:numPr>
        <w:ilvl w:val="1"/>
        <w:numId w:val="11"/>
      </w:numPr>
      <w:ind w:firstLineChars="0" w:firstLine="0"/>
      <w:outlineLvl w:val="1"/>
    </w:pPr>
    <w:rPr>
      <w:rFonts w:ascii="Arial" w:eastAsia="SimHei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3935F4"/>
    <w:pPr>
      <w:keepNext/>
      <w:numPr>
        <w:ilvl w:val="2"/>
        <w:numId w:val="11"/>
      </w:numPr>
      <w:ind w:firstLineChars="0" w:firstLine="0"/>
      <w:outlineLvl w:val="2"/>
    </w:pPr>
    <w:rPr>
      <w:rFonts w:eastAsia="SimHei"/>
      <w:bCs/>
      <w:sz w:val="28"/>
      <w:szCs w:val="30"/>
    </w:rPr>
  </w:style>
  <w:style w:type="paragraph" w:styleId="4">
    <w:name w:val="heading 4"/>
    <w:basedOn w:val="a"/>
    <w:next w:val="a"/>
    <w:link w:val="40"/>
    <w:qFormat/>
    <w:rsid w:val="003935F4"/>
    <w:pPr>
      <w:keepNext/>
      <w:numPr>
        <w:ilvl w:val="3"/>
        <w:numId w:val="11"/>
      </w:numPr>
      <w:ind w:firstLineChars="0" w:firstLine="0"/>
      <w:jc w:val="left"/>
      <w:outlineLvl w:val="3"/>
    </w:pPr>
    <w:rPr>
      <w:rFonts w:ascii="Arial" w:eastAsia="SimHei" w:hAnsi="Arial"/>
      <w:bCs/>
      <w:szCs w:val="28"/>
    </w:rPr>
  </w:style>
  <w:style w:type="paragraph" w:styleId="5">
    <w:name w:val="heading 5"/>
    <w:basedOn w:val="a"/>
    <w:next w:val="a"/>
    <w:link w:val="50"/>
    <w:qFormat/>
    <w:rsid w:val="003935F4"/>
    <w:pPr>
      <w:keepNext/>
      <w:numPr>
        <w:ilvl w:val="4"/>
        <w:numId w:val="11"/>
      </w:numPr>
      <w:ind w:firstLineChars="0" w:firstLine="0"/>
      <w:outlineLvl w:val="4"/>
    </w:pPr>
    <w:rPr>
      <w:rFonts w:eastAsia="SimHei"/>
      <w:bCs/>
      <w:szCs w:val="21"/>
    </w:rPr>
  </w:style>
  <w:style w:type="paragraph" w:styleId="6">
    <w:name w:val="heading 6"/>
    <w:basedOn w:val="a"/>
    <w:next w:val="a"/>
    <w:link w:val="60"/>
    <w:qFormat/>
    <w:rsid w:val="003935F4"/>
    <w:pPr>
      <w:keepNext/>
      <w:numPr>
        <w:ilvl w:val="5"/>
        <w:numId w:val="11"/>
      </w:numPr>
      <w:ind w:firstLineChars="0" w:firstLine="0"/>
      <w:outlineLvl w:val="5"/>
    </w:pPr>
    <w:rPr>
      <w:rFonts w:ascii="Arial" w:eastAsia="SimHei" w:hAnsi="Arial"/>
      <w:bCs/>
    </w:rPr>
  </w:style>
  <w:style w:type="paragraph" w:styleId="7">
    <w:name w:val="heading 7"/>
    <w:basedOn w:val="a"/>
    <w:next w:val="a"/>
    <w:link w:val="70"/>
    <w:qFormat/>
    <w:rsid w:val="00A91D11"/>
    <w:pPr>
      <w:keepNext/>
      <w:numPr>
        <w:ilvl w:val="6"/>
        <w:numId w:val="2"/>
      </w:numPr>
      <w:ind w:firstLineChars="0" w:firstLine="0"/>
      <w:jc w:val="left"/>
      <w:outlineLvl w:val="6"/>
    </w:pPr>
    <w:rPr>
      <w:rFonts w:eastAsia="SimHei"/>
      <w:bCs/>
    </w:rPr>
  </w:style>
  <w:style w:type="paragraph" w:styleId="8">
    <w:name w:val="heading 8"/>
    <w:basedOn w:val="a"/>
    <w:next w:val="a"/>
    <w:link w:val="80"/>
    <w:qFormat/>
    <w:rsid w:val="00DE7881"/>
    <w:pPr>
      <w:spacing w:beforeLines="0" w:before="0" w:afterLines="0" w:after="0"/>
      <w:ind w:firstLineChars="0" w:firstLine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qFormat/>
    <w:rsid w:val="00DE7881"/>
    <w:pPr>
      <w:keepNext/>
      <w:keepLines/>
      <w:spacing w:before="240" w:after="64" w:line="320" w:lineRule="auto"/>
      <w:outlineLvl w:val="8"/>
    </w:pPr>
    <w:rPr>
      <w:rFonts w:ascii="Arial" w:eastAsia="SimHei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DE7881"/>
    <w:rPr>
      <w:rFonts w:eastAsia="SimHei"/>
      <w:bCs/>
      <w:kern w:val="44"/>
      <w:sz w:val="28"/>
      <w:szCs w:val="44"/>
      <w:lang w:val="en-US" w:eastAsia="zh-CN" w:bidi="ar-SA"/>
    </w:rPr>
  </w:style>
  <w:style w:type="paragraph" w:customStyle="1" w:styleId="Char">
    <w:name w:val="Char"/>
    <w:basedOn w:val="a"/>
    <w:rsid w:val="00CE2360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character" w:customStyle="1" w:styleId="20">
    <w:name w:val="标题 2 字符"/>
    <w:link w:val="2"/>
    <w:rsid w:val="004C4E89"/>
    <w:rPr>
      <w:rFonts w:ascii="Arial" w:eastAsia="SimHei" w:hAnsi="Arial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rsid w:val="003935F4"/>
    <w:rPr>
      <w:rFonts w:eastAsia="SimHei"/>
      <w:bCs/>
      <w:kern w:val="2"/>
      <w:sz w:val="28"/>
      <w:szCs w:val="30"/>
      <w:lang w:val="en-US" w:eastAsia="zh-CN" w:bidi="ar-SA"/>
    </w:rPr>
  </w:style>
  <w:style w:type="character" w:customStyle="1" w:styleId="40">
    <w:name w:val="标题 4 字符"/>
    <w:link w:val="4"/>
    <w:rsid w:val="00DE7881"/>
    <w:rPr>
      <w:rFonts w:ascii="Arial" w:eastAsia="SimHei" w:hAnsi="Arial"/>
      <w:bCs/>
      <w:kern w:val="2"/>
      <w:sz w:val="24"/>
      <w:szCs w:val="28"/>
      <w:lang w:val="en-US" w:eastAsia="zh-CN" w:bidi="ar-SA"/>
    </w:rPr>
  </w:style>
  <w:style w:type="character" w:customStyle="1" w:styleId="50">
    <w:name w:val="标题 5 字符"/>
    <w:link w:val="5"/>
    <w:rsid w:val="004C4E89"/>
    <w:rPr>
      <w:rFonts w:eastAsia="SimHei"/>
      <w:bCs/>
      <w:kern w:val="2"/>
      <w:sz w:val="24"/>
      <w:szCs w:val="21"/>
      <w:lang w:val="en-US" w:eastAsia="zh-CN" w:bidi="ar-SA"/>
    </w:rPr>
  </w:style>
  <w:style w:type="character" w:customStyle="1" w:styleId="60">
    <w:name w:val="标题 6 字符"/>
    <w:link w:val="6"/>
    <w:rsid w:val="00DE7881"/>
    <w:rPr>
      <w:rFonts w:ascii="Arial" w:eastAsia="SimHei" w:hAnsi="Arial"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sid w:val="00DE7881"/>
    <w:rPr>
      <w:rFonts w:eastAsia="SimHei"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sid w:val="00DE7881"/>
    <w:rPr>
      <w:rFonts w:ascii="Cambria" w:eastAsia="宋体" w:hAnsi="Cambria"/>
      <w:kern w:val="2"/>
      <w:lang w:val="en-US" w:eastAsia="zh-CN" w:bidi="ar-SA"/>
    </w:rPr>
  </w:style>
  <w:style w:type="character" w:customStyle="1" w:styleId="90">
    <w:name w:val="标题 9 字符"/>
    <w:link w:val="9"/>
    <w:rsid w:val="00DE7881"/>
    <w:rPr>
      <w:rFonts w:ascii="Arial" w:eastAsia="SimHei" w:hAnsi="Arial"/>
      <w:kern w:val="2"/>
      <w:sz w:val="21"/>
      <w:szCs w:val="21"/>
      <w:lang w:val="en-US" w:eastAsia="zh-CN" w:bidi="ar-SA"/>
    </w:rPr>
  </w:style>
  <w:style w:type="paragraph" w:customStyle="1" w:styleId="a3">
    <w:name w:val="正文标题"/>
    <w:basedOn w:val="a"/>
    <w:next w:val="a"/>
    <w:rsid w:val="005F3A69"/>
    <w:pPr>
      <w:ind w:firstLineChars="0" w:firstLine="0"/>
      <w:jc w:val="center"/>
    </w:pPr>
    <w:rPr>
      <w:rFonts w:eastAsia="SimHei"/>
      <w:sz w:val="44"/>
    </w:rPr>
  </w:style>
  <w:style w:type="paragraph" w:customStyle="1" w:styleId="a4">
    <w:name w:val="编号*"/>
    <w:basedOn w:val="a"/>
    <w:rsid w:val="00CD55B6"/>
    <w:pPr>
      <w:tabs>
        <w:tab w:val="num" w:pos="1531"/>
      </w:tabs>
      <w:spacing w:before="104" w:after="104"/>
      <w:ind w:left="1531" w:firstLineChars="0" w:hanging="340"/>
    </w:pPr>
  </w:style>
  <w:style w:type="paragraph" w:customStyle="1" w:styleId="a5">
    <w:name w:val="图"/>
    <w:basedOn w:val="a"/>
    <w:next w:val="a"/>
    <w:link w:val="Char0"/>
    <w:rsid w:val="00D50C77"/>
    <w:pPr>
      <w:tabs>
        <w:tab w:val="num" w:pos="510"/>
        <w:tab w:val="left" w:pos="777"/>
      </w:tabs>
      <w:spacing w:before="104" w:after="104"/>
      <w:ind w:left="510" w:firstLineChars="0" w:hanging="510"/>
      <w:jc w:val="center"/>
    </w:pPr>
  </w:style>
  <w:style w:type="character" w:customStyle="1" w:styleId="Char0">
    <w:name w:val="图 Char"/>
    <w:link w:val="a5"/>
    <w:rsid w:val="00DE7881"/>
    <w:rPr>
      <w:kern w:val="2"/>
      <w:sz w:val="24"/>
      <w:szCs w:val="24"/>
    </w:rPr>
  </w:style>
  <w:style w:type="paragraph" w:customStyle="1" w:styleId="a6">
    <w:name w:val="表"/>
    <w:basedOn w:val="a"/>
    <w:next w:val="a"/>
    <w:rsid w:val="009C76B0"/>
    <w:pPr>
      <w:keepNext/>
      <w:tabs>
        <w:tab w:val="num" w:pos="511"/>
      </w:tabs>
      <w:ind w:left="510" w:firstLineChars="0" w:hanging="510"/>
      <w:jc w:val="center"/>
    </w:pPr>
  </w:style>
  <w:style w:type="paragraph" w:customStyle="1" w:styleId="a7">
    <w:name w:val="编号"/>
    <w:basedOn w:val="a"/>
    <w:rsid w:val="00254F77"/>
    <w:pPr>
      <w:tabs>
        <w:tab w:val="num" w:pos="794"/>
      </w:tabs>
      <w:ind w:left="794" w:firstLineChars="0" w:hanging="374"/>
    </w:pPr>
  </w:style>
  <w:style w:type="paragraph" w:styleId="a8">
    <w:name w:val="header"/>
    <w:basedOn w:val="a"/>
    <w:rsid w:val="00840E4B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AF2578"/>
    <w:pPr>
      <w:shd w:val="clear" w:color="auto" w:fill="000080"/>
    </w:pPr>
  </w:style>
  <w:style w:type="table" w:styleId="aa">
    <w:name w:val="Table Grid"/>
    <w:basedOn w:val="a1"/>
    <w:rsid w:val="00967186"/>
    <w:pPr>
      <w:widowControl w:val="0"/>
      <w:spacing w:afterLines="25" w:after="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编号01"/>
    <w:basedOn w:val="a"/>
    <w:next w:val="a"/>
    <w:rsid w:val="005A6AC7"/>
    <w:pPr>
      <w:tabs>
        <w:tab w:val="num" w:pos="420"/>
      </w:tabs>
      <w:ind w:left="420" w:firstLineChars="0" w:hanging="420"/>
      <w:jc w:val="left"/>
    </w:pPr>
  </w:style>
  <w:style w:type="paragraph" w:customStyle="1" w:styleId="ab">
    <w:name w:val="编号."/>
    <w:basedOn w:val="a"/>
    <w:rsid w:val="005F3A69"/>
    <w:pPr>
      <w:tabs>
        <w:tab w:val="num" w:pos="1191"/>
      </w:tabs>
      <w:ind w:left="1191" w:firstLineChars="0" w:hanging="340"/>
      <w:jc w:val="left"/>
    </w:pPr>
  </w:style>
  <w:style w:type="paragraph" w:customStyle="1" w:styleId="ac">
    <w:name w:val="称谓开头"/>
    <w:basedOn w:val="a"/>
    <w:next w:val="a"/>
    <w:rsid w:val="0084095B"/>
    <w:pPr>
      <w:ind w:firstLineChars="0" w:firstLine="0"/>
      <w:jc w:val="left"/>
    </w:pPr>
    <w:rPr>
      <w:sz w:val="44"/>
    </w:rPr>
  </w:style>
  <w:style w:type="paragraph" w:styleId="ad">
    <w:name w:val="footer"/>
    <w:basedOn w:val="a"/>
    <w:link w:val="ae"/>
    <w:rsid w:val="00EB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0942E3"/>
    <w:rPr>
      <w:rFonts w:eastAsia="宋体"/>
      <w:kern w:val="2"/>
      <w:sz w:val="18"/>
      <w:szCs w:val="18"/>
      <w:lang w:val="en-US" w:eastAsia="zh-CN" w:bidi="ar-SA"/>
    </w:rPr>
  </w:style>
  <w:style w:type="character" w:styleId="af">
    <w:name w:val="page number"/>
    <w:basedOn w:val="a0"/>
    <w:rsid w:val="00EB1948"/>
  </w:style>
  <w:style w:type="paragraph" w:styleId="af0">
    <w:name w:val="Title"/>
    <w:basedOn w:val="a"/>
    <w:next w:val="a"/>
    <w:link w:val="af1"/>
    <w:qFormat/>
    <w:rsid w:val="005F3A69"/>
    <w:pPr>
      <w:ind w:firstLineChars="0"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1">
    <w:name w:val="标题 字符"/>
    <w:link w:val="af0"/>
    <w:rsid w:val="00DE7881"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2">
    <w:name w:val="附件"/>
    <w:basedOn w:val="a"/>
    <w:next w:val="af0"/>
    <w:rsid w:val="004D6216"/>
    <w:pPr>
      <w:tabs>
        <w:tab w:val="num" w:pos="851"/>
      </w:tabs>
      <w:ind w:firstLineChars="0" w:firstLine="0"/>
      <w:jc w:val="center"/>
    </w:pPr>
    <w:rPr>
      <w:b/>
      <w:sz w:val="28"/>
    </w:rPr>
  </w:style>
  <w:style w:type="paragraph" w:customStyle="1" w:styleId="af3">
    <w:name w:val="编号箭头"/>
    <w:basedOn w:val="a"/>
    <w:rsid w:val="005F3A69"/>
    <w:pPr>
      <w:tabs>
        <w:tab w:val="num" w:pos="851"/>
      </w:tabs>
      <w:ind w:left="851" w:firstLineChars="0" w:hanging="420"/>
    </w:pPr>
  </w:style>
  <w:style w:type="paragraph" w:customStyle="1" w:styleId="21">
    <w:name w:val="目录 2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mallCaps/>
      <w:szCs w:val="20"/>
    </w:rPr>
  </w:style>
  <w:style w:type="paragraph" w:customStyle="1" w:styleId="11">
    <w:name w:val="目录 1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bCs/>
      <w:caps/>
      <w:szCs w:val="20"/>
    </w:rPr>
  </w:style>
  <w:style w:type="paragraph" w:customStyle="1" w:styleId="31">
    <w:name w:val="目录 3"/>
    <w:basedOn w:val="a"/>
    <w:next w:val="a"/>
    <w:semiHidden/>
    <w:rsid w:val="00387639"/>
    <w:pPr>
      <w:spacing w:beforeLines="0" w:before="0" w:afterLines="0" w:after="0" w:line="240" w:lineRule="auto"/>
      <w:ind w:firstLineChars="0" w:firstLine="0"/>
      <w:jc w:val="left"/>
    </w:pPr>
    <w:rPr>
      <w:iCs/>
      <w:szCs w:val="20"/>
    </w:rPr>
  </w:style>
  <w:style w:type="paragraph" w:customStyle="1" w:styleId="41">
    <w:name w:val="目录 4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zCs w:val="18"/>
    </w:rPr>
  </w:style>
  <w:style w:type="paragraph" w:customStyle="1" w:styleId="51">
    <w:name w:val="目录 5"/>
    <w:basedOn w:val="a"/>
    <w:next w:val="a"/>
    <w:semiHidden/>
    <w:rsid w:val="009C3027"/>
    <w:pPr>
      <w:spacing w:beforeLines="0" w:before="0" w:afterLines="0" w:after="0" w:line="240" w:lineRule="auto"/>
      <w:ind w:left="958"/>
      <w:jc w:val="left"/>
    </w:pPr>
    <w:rPr>
      <w:szCs w:val="18"/>
    </w:rPr>
  </w:style>
  <w:style w:type="paragraph" w:customStyle="1" w:styleId="61">
    <w:name w:val="目录 6"/>
    <w:basedOn w:val="a"/>
    <w:next w:val="a"/>
    <w:autoRedefine/>
    <w:semiHidden/>
    <w:rsid w:val="00F423FD"/>
    <w:pPr>
      <w:spacing w:before="0" w:after="0"/>
      <w:ind w:left="1200"/>
      <w:jc w:val="left"/>
    </w:pPr>
    <w:rPr>
      <w:sz w:val="18"/>
      <w:szCs w:val="18"/>
    </w:rPr>
  </w:style>
  <w:style w:type="paragraph" w:customStyle="1" w:styleId="71">
    <w:name w:val="目录 7"/>
    <w:basedOn w:val="a"/>
    <w:next w:val="a"/>
    <w:autoRedefine/>
    <w:semiHidden/>
    <w:rsid w:val="00F423FD"/>
    <w:pPr>
      <w:spacing w:before="0" w:after="0"/>
      <w:ind w:left="1440"/>
      <w:jc w:val="left"/>
    </w:pPr>
    <w:rPr>
      <w:sz w:val="18"/>
      <w:szCs w:val="18"/>
    </w:rPr>
  </w:style>
  <w:style w:type="paragraph" w:customStyle="1" w:styleId="81">
    <w:name w:val="目录 8"/>
    <w:basedOn w:val="a"/>
    <w:next w:val="a"/>
    <w:autoRedefine/>
    <w:semiHidden/>
    <w:rsid w:val="00F423FD"/>
    <w:pPr>
      <w:spacing w:before="0" w:after="0"/>
      <w:ind w:left="1680"/>
      <w:jc w:val="left"/>
    </w:pPr>
    <w:rPr>
      <w:sz w:val="18"/>
      <w:szCs w:val="18"/>
    </w:rPr>
  </w:style>
  <w:style w:type="paragraph" w:customStyle="1" w:styleId="91">
    <w:name w:val="目录 9"/>
    <w:basedOn w:val="a"/>
    <w:next w:val="a"/>
    <w:autoRedefine/>
    <w:semiHidden/>
    <w:rsid w:val="00F423FD"/>
    <w:pPr>
      <w:spacing w:before="0" w:after="0"/>
      <w:ind w:left="1920"/>
      <w:jc w:val="left"/>
    </w:pPr>
    <w:rPr>
      <w:sz w:val="18"/>
      <w:szCs w:val="18"/>
    </w:rPr>
  </w:style>
  <w:style w:type="paragraph" w:styleId="af4">
    <w:name w:val="table of figures"/>
    <w:basedOn w:val="a"/>
    <w:next w:val="a"/>
    <w:semiHidden/>
    <w:rsid w:val="00580D24"/>
    <w:pPr>
      <w:spacing w:beforeLines="0" w:before="0" w:afterLines="0" w:after="0" w:line="240" w:lineRule="auto"/>
      <w:ind w:firstLineChars="0" w:firstLine="0"/>
      <w:jc w:val="left"/>
    </w:pPr>
    <w:rPr>
      <w:smallCaps/>
      <w:szCs w:val="20"/>
    </w:rPr>
  </w:style>
  <w:style w:type="character" w:styleId="af5">
    <w:name w:val="Hyperlink"/>
    <w:rsid w:val="005175C7"/>
    <w:rPr>
      <w:color w:val="0000FF"/>
      <w:u w:val="none"/>
    </w:rPr>
  </w:style>
  <w:style w:type="paragraph" w:customStyle="1" w:styleId="52">
    <w:name w:val="表格文本中5号"/>
    <w:basedOn w:val="a3"/>
    <w:rsid w:val="005F5732"/>
    <w:pPr>
      <w:spacing w:beforeLines="0" w:before="0" w:afterLines="0" w:after="0" w:line="240" w:lineRule="auto"/>
    </w:pPr>
    <w:rPr>
      <w:rFonts w:ascii="宋体" w:eastAsia="宋体" w:hAnsi="宋体"/>
      <w:sz w:val="21"/>
    </w:rPr>
  </w:style>
  <w:style w:type="paragraph" w:customStyle="1" w:styleId="42">
    <w:name w:val="表格文本左4号"/>
    <w:basedOn w:val="a"/>
    <w:rsid w:val="005F5732"/>
    <w:pPr>
      <w:spacing w:beforeLines="0" w:before="0" w:afterLines="0" w:after="0" w:line="240" w:lineRule="auto"/>
      <w:ind w:firstLineChars="0" w:firstLine="0"/>
    </w:pPr>
  </w:style>
  <w:style w:type="paragraph" w:customStyle="1" w:styleId="43">
    <w:name w:val="表格文本中4号"/>
    <w:basedOn w:val="a3"/>
    <w:next w:val="42"/>
    <w:rsid w:val="005F5732"/>
    <w:pPr>
      <w:spacing w:beforeLines="0" w:before="0" w:afterLines="0" w:after="0" w:line="240" w:lineRule="auto"/>
    </w:pPr>
    <w:rPr>
      <w:rFonts w:eastAsia="宋体"/>
      <w:sz w:val="24"/>
    </w:rPr>
  </w:style>
  <w:style w:type="paragraph" w:customStyle="1" w:styleId="53">
    <w:name w:val="表格文本左5号"/>
    <w:basedOn w:val="a3"/>
    <w:rsid w:val="005F5732"/>
    <w:pPr>
      <w:spacing w:beforeLines="0" w:before="0" w:afterLines="0" w:after="0" w:line="240" w:lineRule="auto"/>
      <w:jc w:val="left"/>
    </w:pPr>
    <w:rPr>
      <w:rFonts w:ascii="宋体" w:eastAsia="宋体" w:hAnsi="宋体"/>
      <w:sz w:val="21"/>
    </w:rPr>
  </w:style>
  <w:style w:type="paragraph" w:customStyle="1" w:styleId="12">
    <w:name w:val="附表1"/>
    <w:basedOn w:val="a"/>
    <w:next w:val="a"/>
    <w:link w:val="1Char"/>
    <w:rsid w:val="009E37B6"/>
    <w:pPr>
      <w:pageBreakBefore/>
      <w:tabs>
        <w:tab w:val="num" w:pos="851"/>
      </w:tabs>
      <w:ind w:left="851" w:firstLineChars="0" w:hanging="851"/>
      <w:jc w:val="center"/>
    </w:pPr>
    <w:rPr>
      <w:sz w:val="28"/>
      <w:szCs w:val="28"/>
    </w:rPr>
  </w:style>
  <w:style w:type="character" w:customStyle="1" w:styleId="1Char">
    <w:name w:val="附表1 Char"/>
    <w:link w:val="12"/>
    <w:rsid w:val="00DE7881"/>
    <w:rPr>
      <w:kern w:val="2"/>
      <w:sz w:val="28"/>
      <w:szCs w:val="28"/>
    </w:rPr>
  </w:style>
  <w:style w:type="paragraph" w:customStyle="1" w:styleId="af6">
    <w:name w:val="附图"/>
    <w:basedOn w:val="12"/>
    <w:next w:val="a"/>
    <w:rsid w:val="009E37B6"/>
    <w:pPr>
      <w:tabs>
        <w:tab w:val="clear" w:pos="851"/>
        <w:tab w:val="num" w:pos="420"/>
      </w:tabs>
      <w:spacing w:before="104" w:after="104"/>
      <w:ind w:left="420" w:hanging="420"/>
    </w:pPr>
  </w:style>
  <w:style w:type="paragraph" w:styleId="af7">
    <w:name w:val="footnote text"/>
    <w:basedOn w:val="a"/>
    <w:semiHidden/>
    <w:rsid w:val="00D91AC4"/>
    <w:pPr>
      <w:widowControl/>
      <w:spacing w:beforeLines="0" w:before="0" w:afterLines="0" w:after="0" w:line="240" w:lineRule="auto"/>
      <w:ind w:firstLineChars="0" w:firstLine="0"/>
      <w:jc w:val="left"/>
    </w:pPr>
    <w:rPr>
      <w:kern w:val="0"/>
      <w:sz w:val="20"/>
      <w:szCs w:val="20"/>
      <w:lang w:val="pl-PL" w:eastAsia="pl-PL"/>
    </w:rPr>
  </w:style>
  <w:style w:type="character" w:styleId="af8">
    <w:name w:val="footnote reference"/>
    <w:semiHidden/>
    <w:rsid w:val="00D91AC4"/>
    <w:rPr>
      <w:vertAlign w:val="superscript"/>
    </w:rPr>
  </w:style>
  <w:style w:type="paragraph" w:customStyle="1" w:styleId="13">
    <w:name w:val="样式 标题 1 + (西文) 宋体"/>
    <w:basedOn w:val="1"/>
    <w:rsid w:val="00CD72EC"/>
    <w:pPr>
      <w:keepNext w:val="0"/>
      <w:pageBreakBefore/>
      <w:numPr>
        <w:numId w:val="0"/>
      </w:numPr>
      <w:tabs>
        <w:tab w:val="num" w:pos="510"/>
      </w:tabs>
      <w:spacing w:before="60" w:after="60"/>
      <w:ind w:left="510" w:hanging="90"/>
      <w:jc w:val="center"/>
    </w:pPr>
    <w:rPr>
      <w:bCs w:val="0"/>
      <w:sz w:val="32"/>
      <w:szCs w:val="32"/>
    </w:rPr>
  </w:style>
  <w:style w:type="paragraph" w:customStyle="1" w:styleId="Char1">
    <w:name w:val="Char"/>
    <w:basedOn w:val="a"/>
    <w:autoRedefine/>
    <w:rsid w:val="003E744C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paragraph" w:customStyle="1" w:styleId="Style10">
    <w:name w:val="_Style 10"/>
    <w:basedOn w:val="a"/>
    <w:rsid w:val="000942E3"/>
    <w:pPr>
      <w:spacing w:beforeLines="0" w:before="0" w:afterLines="0" w:after="0" w:line="240" w:lineRule="auto"/>
      <w:ind w:firstLineChars="0" w:firstLine="0"/>
    </w:pPr>
    <w:rPr>
      <w:sz w:val="21"/>
    </w:rPr>
  </w:style>
  <w:style w:type="paragraph" w:styleId="af9">
    <w:name w:val="Normal Indent"/>
    <w:basedOn w:val="a"/>
    <w:rsid w:val="000942E3"/>
    <w:pPr>
      <w:spacing w:beforeLines="0" w:before="0" w:afterLines="0" w:after="0" w:line="240" w:lineRule="auto"/>
      <w:ind w:firstLineChars="0" w:firstLine="499"/>
    </w:pPr>
    <w:rPr>
      <w:sz w:val="21"/>
      <w:szCs w:val="20"/>
    </w:rPr>
  </w:style>
  <w:style w:type="paragraph" w:styleId="afa">
    <w:name w:val="Body Text Indent"/>
    <w:basedOn w:val="a"/>
    <w:link w:val="afb"/>
    <w:rsid w:val="00A20A6C"/>
    <w:pPr>
      <w:spacing w:beforeLines="0" w:before="0" w:afterLines="0" w:after="120"/>
      <w:ind w:leftChars="200" w:left="420" w:firstLineChars="0" w:firstLine="0"/>
      <w:jc w:val="left"/>
    </w:pPr>
    <w:rPr>
      <w:sz w:val="21"/>
    </w:rPr>
  </w:style>
  <w:style w:type="character" w:customStyle="1" w:styleId="afb">
    <w:name w:val="正文文本缩进 字符"/>
    <w:link w:val="afa"/>
    <w:rsid w:val="00A20A6C"/>
    <w:rPr>
      <w:rFonts w:eastAsia="宋体"/>
      <w:kern w:val="2"/>
      <w:sz w:val="21"/>
      <w:szCs w:val="24"/>
      <w:lang w:val="en-US" w:eastAsia="zh-CN" w:bidi="ar-SA"/>
    </w:rPr>
  </w:style>
  <w:style w:type="paragraph" w:styleId="afc">
    <w:name w:val="Date"/>
    <w:basedOn w:val="a"/>
    <w:next w:val="a"/>
    <w:link w:val="afd"/>
    <w:rsid w:val="00AB181C"/>
    <w:pPr>
      <w:ind w:leftChars="2500" w:left="100"/>
    </w:pPr>
  </w:style>
  <w:style w:type="character" w:customStyle="1" w:styleId="afd">
    <w:name w:val="日期 字符"/>
    <w:link w:val="afc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025">
    <w:name w:val="样式 标题 + 段前: 0.25 行 段后: 0.25 行 行距: 单倍行距"/>
    <w:basedOn w:val="af0"/>
    <w:autoRedefine/>
    <w:rsid w:val="004C4E89"/>
    <w:pPr>
      <w:pageBreakBefore/>
      <w:spacing w:beforeLines="150" w:before="624" w:afterLines="100" w:after="416"/>
      <w:ind w:firstLine="480"/>
    </w:pPr>
    <w:rPr>
      <w:rFonts w:ascii="SimHei" w:eastAsia="SimHei" w:cs="宋体"/>
      <w:b w:val="0"/>
      <w:szCs w:val="20"/>
    </w:rPr>
  </w:style>
  <w:style w:type="paragraph" w:customStyle="1" w:styleId="1025025025">
    <w:name w:val="样式 样式 样式 样式 标题 1 + (西文) 宋体 + 段前: 0.25 行 段后: 0.25 行 + 段前: 0.25 行 ..."/>
    <w:basedOn w:val="a"/>
    <w:autoRedefine/>
    <w:rsid w:val="004C4E89"/>
    <w:pPr>
      <w:pageBreakBefore/>
      <w:spacing w:beforeLines="100" w:before="416" w:afterLines="50" w:after="208"/>
      <w:ind w:firstLineChars="0" w:firstLine="0"/>
      <w:jc w:val="center"/>
      <w:outlineLvl w:val="0"/>
    </w:pPr>
    <w:rPr>
      <w:rFonts w:ascii="宋体" w:hAnsi="宋体" w:cs="宋体"/>
      <w:b/>
      <w:bCs/>
      <w:kern w:val="44"/>
      <w:sz w:val="36"/>
      <w:szCs w:val="20"/>
    </w:rPr>
  </w:style>
  <w:style w:type="character" w:customStyle="1" w:styleId="apple-style-span">
    <w:name w:val="apple-style-span"/>
    <w:basedOn w:val="a0"/>
    <w:rsid w:val="00DE7881"/>
  </w:style>
  <w:style w:type="paragraph" w:styleId="afe">
    <w:name w:val="endnote text"/>
    <w:basedOn w:val="a"/>
    <w:semiHidden/>
    <w:rsid w:val="00DE7881"/>
    <w:pPr>
      <w:tabs>
        <w:tab w:val="left" w:pos="498"/>
      </w:tabs>
      <w:spacing w:beforeLines="0" w:before="0" w:afterLines="0" w:after="0" w:line="240" w:lineRule="auto"/>
      <w:ind w:left="200" w:hangingChars="200" w:hanging="200"/>
    </w:pPr>
    <w:rPr>
      <w:szCs w:val="20"/>
    </w:rPr>
  </w:style>
  <w:style w:type="paragraph" w:customStyle="1" w:styleId="aff">
    <w:name w:val="文档正文"/>
    <w:basedOn w:val="a"/>
    <w:link w:val="Char2"/>
    <w:rsid w:val="00DE7881"/>
    <w:pPr>
      <w:spacing w:beforeLines="0" w:before="0" w:afterLines="0" w:after="0" w:line="240" w:lineRule="auto"/>
      <w:ind w:firstLineChars="0" w:firstLine="0"/>
    </w:pPr>
    <w:rPr>
      <w:rFonts w:ascii="宋体"/>
      <w:szCs w:val="20"/>
    </w:rPr>
  </w:style>
  <w:style w:type="character" w:customStyle="1" w:styleId="Char2">
    <w:name w:val="文档正文 Char"/>
    <w:link w:val="aff"/>
    <w:rsid w:val="00DE7881"/>
    <w:rPr>
      <w:rFonts w:ascii="宋体" w:eastAsia="宋体"/>
      <w:kern w:val="2"/>
      <w:sz w:val="24"/>
      <w:lang w:val="en-US" w:eastAsia="zh-CN" w:bidi="ar-SA"/>
    </w:rPr>
  </w:style>
  <w:style w:type="paragraph" w:styleId="HTML">
    <w:name w:val="HTML Preformatted"/>
    <w:basedOn w:val="a"/>
    <w:rsid w:val="00DE78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3025025">
    <w:name w:val="样式 标题 3 + (西文) 宋体 段前: 0.25 行 段后: 0.25 行"/>
    <w:basedOn w:val="3"/>
    <w:autoRedefine/>
    <w:rsid w:val="00DE7881"/>
    <w:pPr>
      <w:keepNext w:val="0"/>
      <w:numPr>
        <w:ilvl w:val="0"/>
        <w:numId w:val="0"/>
      </w:numPr>
      <w:tabs>
        <w:tab w:val="num" w:pos="1260"/>
      </w:tabs>
      <w:ind w:left="1260"/>
    </w:pPr>
    <w:rPr>
      <w:rFonts w:ascii="宋体" w:hAnsi="宋体" w:cs="宋体"/>
      <w:bCs w:val="0"/>
      <w:sz w:val="24"/>
      <w:szCs w:val="20"/>
    </w:rPr>
  </w:style>
  <w:style w:type="paragraph" w:customStyle="1" w:styleId="1025025">
    <w:name w:val="样式 样式 标题 1 + (西文) 宋体 + 段前: 0.25 行 段后: 0.25 行"/>
    <w:basedOn w:val="13"/>
    <w:rsid w:val="00DE7881"/>
    <w:rPr>
      <w:rFonts w:cs="宋体"/>
      <w:bCs/>
      <w:szCs w:val="20"/>
    </w:rPr>
  </w:style>
  <w:style w:type="paragraph" w:customStyle="1" w:styleId="02502515">
    <w:name w:val="样式 段前: 0.25 行 段后: 0.25 行 行距: 1.5 倍行距"/>
    <w:basedOn w:val="a"/>
    <w:rsid w:val="00DE7881"/>
    <w:pPr>
      <w:spacing w:line="360" w:lineRule="auto"/>
      <w:ind w:firstLineChars="0" w:firstLine="0"/>
    </w:pPr>
    <w:rPr>
      <w:rFonts w:cs="宋体"/>
      <w:szCs w:val="20"/>
    </w:rPr>
  </w:style>
  <w:style w:type="paragraph" w:customStyle="1" w:styleId="10250250250">
    <w:name w:val="样式 样式 样式 标题 1 + (西文) 宋体 + 段前: 0.25 行 段后: 0.25 行 + 段前: 0.25 行 段后..."/>
    <w:basedOn w:val="1025025"/>
    <w:rsid w:val="00DE7881"/>
    <w:pPr>
      <w:spacing w:beforeLines="0" w:before="100" w:beforeAutospacing="1" w:afterLines="0" w:after="100" w:afterAutospacing="1"/>
    </w:pPr>
  </w:style>
  <w:style w:type="paragraph" w:customStyle="1" w:styleId="10250250">
    <w:name w:val="样式 样式 标题 1 + (西文) 宋体 + 段前: 0.25 行 段后: 0.25 行 行距: 单倍行距"/>
    <w:basedOn w:val="13"/>
    <w:autoRedefine/>
    <w:rsid w:val="00DE7881"/>
    <w:pPr>
      <w:spacing w:beforeLines="100" w:before="100" w:afterLines="50" w:after="50"/>
    </w:pPr>
    <w:rPr>
      <w:rFonts w:cs="宋体"/>
      <w:bCs/>
      <w:szCs w:val="20"/>
    </w:rPr>
  </w:style>
  <w:style w:type="paragraph" w:styleId="aff0">
    <w:name w:val="caption"/>
    <w:basedOn w:val="a"/>
    <w:next w:val="a"/>
    <w:qFormat/>
    <w:rsid w:val="00DE7881"/>
    <w:rPr>
      <w:rFonts w:ascii="Arial" w:eastAsia="SimHei" w:hAnsi="Arial" w:cs="Arial"/>
      <w:sz w:val="20"/>
      <w:szCs w:val="20"/>
    </w:rPr>
  </w:style>
  <w:style w:type="paragraph" w:styleId="aff1">
    <w:name w:val="List Number"/>
    <w:basedOn w:val="a"/>
    <w:rsid w:val="00DE7881"/>
    <w:pPr>
      <w:ind w:firstLineChars="0" w:firstLine="0"/>
    </w:pPr>
  </w:style>
  <w:style w:type="paragraph" w:customStyle="1" w:styleId="aff2">
    <w:name w:val="图号"/>
    <w:basedOn w:val="a"/>
    <w:autoRedefine/>
    <w:rsid w:val="00DE7881"/>
    <w:pPr>
      <w:jc w:val="center"/>
    </w:pPr>
    <w:rPr>
      <w:sz w:val="21"/>
    </w:rPr>
  </w:style>
  <w:style w:type="paragraph" w:styleId="aff3">
    <w:name w:val="Body Text"/>
    <w:basedOn w:val="a"/>
    <w:link w:val="aff4"/>
    <w:rsid w:val="00DE7881"/>
    <w:pPr>
      <w:spacing w:after="120"/>
    </w:pPr>
  </w:style>
  <w:style w:type="character" w:customStyle="1" w:styleId="aff4">
    <w:name w:val="正文文本 字符"/>
    <w:link w:val="aff3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">
    <w:name w:val="样式 正文文本 + 段后: 0.25 行"/>
    <w:basedOn w:val="aff3"/>
    <w:autoRedefine/>
    <w:rsid w:val="00DE7881"/>
    <w:pPr>
      <w:spacing w:before="78" w:after="78" w:line="240" w:lineRule="auto"/>
      <w:ind w:firstLine="480"/>
    </w:pPr>
    <w:rPr>
      <w:rFonts w:cs="宋体"/>
      <w:szCs w:val="20"/>
    </w:rPr>
  </w:style>
  <w:style w:type="paragraph" w:customStyle="1" w:styleId="0251">
    <w:name w:val="样式 正文文本 + 段后: 0.25 行1"/>
    <w:basedOn w:val="aff3"/>
    <w:rsid w:val="00DE7881"/>
    <w:pPr>
      <w:spacing w:after="25"/>
    </w:pPr>
    <w:rPr>
      <w:rFonts w:cs="宋体"/>
      <w:szCs w:val="20"/>
    </w:rPr>
  </w:style>
  <w:style w:type="paragraph" w:customStyle="1" w:styleId="0250250">
    <w:name w:val="样式 段前: 0.25 行 段后: 0.25 行 行距: 单倍行距 首行缩进:  0 字符"/>
    <w:basedOn w:val="a"/>
    <w:autoRedefine/>
    <w:rsid w:val="00DE7881"/>
    <w:pPr>
      <w:ind w:firstLineChars="0" w:firstLine="0"/>
    </w:pPr>
    <w:rPr>
      <w:rFonts w:cs="宋体"/>
      <w:szCs w:val="20"/>
    </w:rPr>
  </w:style>
  <w:style w:type="paragraph" w:customStyle="1" w:styleId="10505">
    <w:name w:val="样式 样式1 + 段前: 0.5 行 段后: 0.5 行"/>
    <w:basedOn w:val="a"/>
    <w:rsid w:val="00DE7881"/>
    <w:pPr>
      <w:spacing w:beforeLines="50" w:before="156" w:afterLines="50" w:after="156" w:line="400" w:lineRule="exact"/>
      <w:ind w:firstLineChars="0" w:firstLine="0"/>
      <w:jc w:val="left"/>
    </w:pPr>
    <w:rPr>
      <w:rFonts w:ascii="宋体" w:eastAsia="SimHei" w:hAnsi="宋体"/>
      <w:szCs w:val="20"/>
    </w:rPr>
  </w:style>
  <w:style w:type="paragraph" w:styleId="aff5">
    <w:name w:val="Block Text"/>
    <w:basedOn w:val="a"/>
    <w:rsid w:val="00DE7881"/>
    <w:pPr>
      <w:spacing w:beforeLines="0" w:before="0" w:afterLines="0" w:after="0"/>
      <w:ind w:leftChars="50" w:left="105" w:rightChars="50" w:right="50" w:firstLine="500"/>
    </w:pPr>
    <w:rPr>
      <w:rFonts w:ascii="SimHei"/>
      <w:spacing w:val="20"/>
      <w:sz w:val="21"/>
      <w:szCs w:val="20"/>
    </w:rPr>
  </w:style>
  <w:style w:type="paragraph" w:customStyle="1" w:styleId="14">
    <w:name w:val="样式1"/>
    <w:basedOn w:val="a"/>
    <w:rsid w:val="00DE7881"/>
    <w:pPr>
      <w:spacing w:beforeLines="0" w:before="0" w:afterLines="50" w:after="156" w:line="380" w:lineRule="exact"/>
      <w:ind w:firstLineChars="0" w:firstLine="0"/>
    </w:pPr>
    <w:rPr>
      <w:rFonts w:ascii="FangSong_GB2312" w:eastAsia="FangSong_GB2312" w:hAnsi="FangSong_GB2312"/>
      <w:b/>
    </w:rPr>
  </w:style>
  <w:style w:type="paragraph" w:customStyle="1" w:styleId="aff6">
    <w:name w:val="加粗"/>
    <w:basedOn w:val="aff"/>
    <w:link w:val="Char3"/>
    <w:autoRedefine/>
    <w:rsid w:val="00DE7881"/>
    <w:pPr>
      <w:spacing w:beforeLines="25" w:before="25" w:afterLines="25" w:after="25" w:line="300" w:lineRule="auto"/>
      <w:jc w:val="left"/>
    </w:pPr>
    <w:rPr>
      <w:b/>
    </w:rPr>
  </w:style>
  <w:style w:type="character" w:customStyle="1" w:styleId="Char3">
    <w:name w:val="加粗 Char"/>
    <w:link w:val="aff6"/>
    <w:rsid w:val="00DE7881"/>
    <w:rPr>
      <w:rFonts w:ascii="宋体" w:eastAsia="宋体"/>
      <w:b/>
      <w:kern w:val="2"/>
      <w:sz w:val="24"/>
      <w:lang w:val="en-US" w:eastAsia="zh-CN" w:bidi="ar-SA"/>
    </w:rPr>
  </w:style>
  <w:style w:type="paragraph" w:styleId="aff7">
    <w:name w:val="Normal (Web)"/>
    <w:basedOn w:val="a"/>
    <w:rsid w:val="00DE7881"/>
    <w:pPr>
      <w:widowControl/>
      <w:spacing w:beforeLines="0"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CharChar">
    <w:name w:val="页脚 Char Char"/>
    <w:rsid w:val="00DE7881"/>
    <w:rPr>
      <w:rFonts w:ascii="Times New Roman" w:hAnsi="Times New Roman"/>
      <w:kern w:val="2"/>
      <w:sz w:val="18"/>
      <w:szCs w:val="18"/>
    </w:rPr>
  </w:style>
  <w:style w:type="paragraph" w:customStyle="1" w:styleId="aff8">
    <w:name w:val="列出段落"/>
    <w:basedOn w:val="a"/>
    <w:qFormat/>
    <w:rsid w:val="00DE7881"/>
    <w:pPr>
      <w:spacing w:beforeLines="0" w:before="0" w:afterLines="0" w:after="0"/>
      <w:ind w:left="720" w:firstLineChars="0" w:firstLine="0"/>
      <w:contextualSpacing/>
    </w:pPr>
    <w:rPr>
      <w:rFonts w:ascii="Calibri" w:hAnsi="Calibri"/>
      <w:sz w:val="21"/>
      <w:szCs w:val="22"/>
    </w:rPr>
  </w:style>
  <w:style w:type="character" w:customStyle="1" w:styleId="CharChar0">
    <w:name w:val="页眉 Char Char"/>
    <w:rsid w:val="00DE7881"/>
    <w:rPr>
      <w:rFonts w:ascii="Times New Roman" w:hAnsi="Times New Roman"/>
      <w:kern w:val="2"/>
      <w:sz w:val="18"/>
      <w:szCs w:val="18"/>
    </w:rPr>
  </w:style>
  <w:style w:type="character" w:customStyle="1" w:styleId="aff9">
    <w:name w:val="无间隔 字符"/>
    <w:link w:val="affa"/>
    <w:rsid w:val="00DE7881"/>
    <w:rPr>
      <w:rFonts w:ascii="Calibri" w:eastAsia="宋体" w:hAnsi="Calibri"/>
      <w:kern w:val="2"/>
      <w:sz w:val="21"/>
      <w:szCs w:val="22"/>
      <w:lang w:val="en-US" w:eastAsia="zh-CN" w:bidi="ar-SA"/>
    </w:rPr>
  </w:style>
  <w:style w:type="paragraph" w:styleId="affa">
    <w:name w:val="No Spacing"/>
    <w:basedOn w:val="a"/>
    <w:link w:val="aff9"/>
    <w:qFormat/>
    <w:rsid w:val="00DE7881"/>
    <w:pPr>
      <w:spacing w:beforeLines="0" w:before="0" w:afterLines="0" w:after="0"/>
      <w:ind w:firstLineChars="0" w:firstLine="0"/>
    </w:pPr>
    <w:rPr>
      <w:rFonts w:ascii="Calibri" w:hAnsi="Calibri"/>
      <w:sz w:val="21"/>
      <w:szCs w:val="22"/>
    </w:rPr>
  </w:style>
  <w:style w:type="character" w:customStyle="1" w:styleId="2CharChar">
    <w:name w:val="标题 2 Char Char"/>
    <w:rsid w:val="00DE7881"/>
    <w:rPr>
      <w:rFonts w:ascii="Cambria" w:eastAsia="宋体" w:hAnsi="Cambria" w:cs="Times New Roman"/>
      <w:b/>
      <w:bCs/>
      <w:sz w:val="26"/>
      <w:szCs w:val="26"/>
    </w:rPr>
  </w:style>
  <w:style w:type="character" w:styleId="affb">
    <w:name w:val="Subtle Reference"/>
    <w:qFormat/>
    <w:rsid w:val="00DE7881"/>
    <w:rPr>
      <w:smallCaps/>
    </w:rPr>
  </w:style>
  <w:style w:type="character" w:customStyle="1" w:styleId="affc">
    <w:name w:val="明显引用 字符"/>
    <w:link w:val="affd"/>
    <w:rsid w:val="00DE7881"/>
    <w:rPr>
      <w:b/>
      <w:bCs/>
      <w:i/>
      <w:iCs/>
      <w:lang w:bidi="ar-SA"/>
    </w:rPr>
  </w:style>
  <w:style w:type="paragraph" w:styleId="affd">
    <w:name w:val="Intense Quote"/>
    <w:basedOn w:val="a"/>
    <w:next w:val="a"/>
    <w:link w:val="affc"/>
    <w:qFormat/>
    <w:rsid w:val="00DE7881"/>
    <w:pPr>
      <w:pBdr>
        <w:bottom w:val="single" w:sz="4" w:space="1" w:color="auto"/>
      </w:pBdr>
      <w:spacing w:beforeLines="0" w:before="200" w:afterLines="0" w:after="280"/>
      <w:ind w:left="1008" w:right="1152" w:firstLineChars="0" w:firstLine="0"/>
    </w:pPr>
    <w:rPr>
      <w:rFonts w:eastAsia="Times New Roman"/>
      <w:b/>
      <w:bCs/>
      <w:i/>
      <w:iCs/>
      <w:kern w:val="0"/>
      <w:sz w:val="20"/>
      <w:szCs w:val="20"/>
    </w:rPr>
  </w:style>
  <w:style w:type="character" w:styleId="affe">
    <w:name w:val="Subtle Emphasis"/>
    <w:qFormat/>
    <w:rsid w:val="00DE7881"/>
    <w:rPr>
      <w:i/>
      <w:iCs/>
    </w:rPr>
  </w:style>
  <w:style w:type="character" w:customStyle="1" w:styleId="afff">
    <w:name w:val="副标题 字符"/>
    <w:link w:val="afff0"/>
    <w:rsid w:val="00DE7881"/>
    <w:rPr>
      <w:rFonts w:ascii="Cambria" w:eastAsia="宋体" w:hAnsi="Cambria"/>
      <w:i/>
      <w:iCs/>
      <w:spacing w:val="13"/>
      <w:sz w:val="24"/>
      <w:szCs w:val="24"/>
      <w:lang w:bidi="ar-SA"/>
    </w:rPr>
  </w:style>
  <w:style w:type="paragraph" w:styleId="afff0">
    <w:name w:val="Subtitle"/>
    <w:basedOn w:val="a"/>
    <w:next w:val="a"/>
    <w:link w:val="afff"/>
    <w:qFormat/>
    <w:rsid w:val="00DE7881"/>
    <w:pPr>
      <w:spacing w:beforeLines="0" w:before="0" w:afterLines="0" w:after="600"/>
      <w:ind w:firstLineChars="0" w:firstLine="0"/>
    </w:pPr>
    <w:rPr>
      <w:rFonts w:ascii="Cambria" w:hAnsi="Cambria"/>
      <w:i/>
      <w:iCs/>
      <w:spacing w:val="13"/>
      <w:kern w:val="0"/>
    </w:rPr>
  </w:style>
  <w:style w:type="character" w:customStyle="1" w:styleId="afff1">
    <w:name w:val="引用 字符"/>
    <w:link w:val="afff2"/>
    <w:rsid w:val="00DE7881"/>
    <w:rPr>
      <w:i/>
      <w:iCs/>
      <w:lang w:bidi="ar-SA"/>
    </w:rPr>
  </w:style>
  <w:style w:type="paragraph" w:styleId="afff2">
    <w:name w:val="Quote"/>
    <w:basedOn w:val="a"/>
    <w:next w:val="a"/>
    <w:link w:val="afff1"/>
    <w:qFormat/>
    <w:rsid w:val="00DE7881"/>
    <w:pPr>
      <w:spacing w:beforeLines="0" w:before="200" w:afterLines="0" w:after="0"/>
      <w:ind w:left="360" w:right="360" w:firstLineChars="0" w:firstLine="0"/>
    </w:pPr>
    <w:rPr>
      <w:rFonts w:eastAsia="Times New Roman"/>
      <w:i/>
      <w:iCs/>
      <w:kern w:val="0"/>
      <w:sz w:val="20"/>
      <w:szCs w:val="20"/>
    </w:rPr>
  </w:style>
  <w:style w:type="character" w:customStyle="1" w:styleId="CharChar14">
    <w:name w:val="Char Char14"/>
    <w:rsid w:val="0085167A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Char13">
    <w:name w:val="Char Char13"/>
    <w:rsid w:val="0085167A"/>
    <w:rPr>
      <w:rFonts w:ascii="Cambria" w:eastAsia="宋体" w:hAnsi="Cambria" w:cs="Times New Roman"/>
      <w:b/>
      <w:bCs/>
      <w:sz w:val="26"/>
      <w:szCs w:val="26"/>
    </w:rPr>
  </w:style>
  <w:style w:type="character" w:customStyle="1" w:styleId="CharChar12">
    <w:name w:val="Char Char12"/>
    <w:rsid w:val="0085167A"/>
    <w:rPr>
      <w:rFonts w:ascii="Cambria" w:eastAsia="宋体" w:hAnsi="Cambria" w:cs="Times New Roman"/>
      <w:b/>
      <w:bCs/>
    </w:rPr>
  </w:style>
  <w:style w:type="character" w:customStyle="1" w:styleId="CharChar11">
    <w:name w:val="Char Char11"/>
    <w:rsid w:val="0085167A"/>
    <w:rPr>
      <w:rFonts w:ascii="Cambria" w:eastAsia="宋体" w:hAnsi="Cambria" w:cs="Times New Roman"/>
      <w:b/>
      <w:bCs/>
      <w:i/>
      <w:iCs/>
    </w:rPr>
  </w:style>
  <w:style w:type="character" w:customStyle="1" w:styleId="CharChar10">
    <w:name w:val="Char Char10"/>
    <w:rsid w:val="0085167A"/>
    <w:rPr>
      <w:rFonts w:ascii="Cambria" w:eastAsia="宋体" w:hAnsi="Cambria" w:cs="Times New Roman"/>
      <w:b/>
      <w:bCs/>
      <w:color w:val="7F7F7F"/>
    </w:rPr>
  </w:style>
  <w:style w:type="character" w:customStyle="1" w:styleId="CharChar5">
    <w:name w:val="Char Char5"/>
    <w:rsid w:val="0085167A"/>
    <w:rPr>
      <w:rFonts w:ascii="Cambria" w:eastAsia="宋体" w:hAnsi="Cambria" w:cs="Times New Roman"/>
      <w:spacing w:val="5"/>
      <w:sz w:val="52"/>
      <w:szCs w:val="52"/>
    </w:rPr>
  </w:style>
  <w:style w:type="character" w:customStyle="1" w:styleId="CharChar4">
    <w:name w:val="Char Char4"/>
    <w:rsid w:val="0085167A"/>
    <w:rPr>
      <w:rFonts w:ascii="Cambria" w:eastAsia="宋体" w:hAnsi="Cambria" w:cs="Times New Roman"/>
      <w:i/>
      <w:iCs/>
      <w:spacing w:val="13"/>
      <w:sz w:val="24"/>
      <w:szCs w:val="24"/>
    </w:rPr>
  </w:style>
  <w:style w:type="character" w:styleId="afff3">
    <w:name w:val="Strong"/>
    <w:qFormat/>
    <w:rsid w:val="0085167A"/>
    <w:rPr>
      <w:b/>
      <w:bCs/>
    </w:rPr>
  </w:style>
  <w:style w:type="character" w:styleId="afff4">
    <w:name w:val="Emphasis"/>
    <w:qFormat/>
    <w:rsid w:val="0085167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Char4">
    <w:name w:val="无间隔 Char"/>
    <w:basedOn w:val="a0"/>
    <w:rsid w:val="0085167A"/>
  </w:style>
  <w:style w:type="character" w:customStyle="1" w:styleId="Char5">
    <w:name w:val="引用 Char"/>
    <w:rsid w:val="0085167A"/>
    <w:rPr>
      <w:i/>
      <w:iCs/>
    </w:rPr>
  </w:style>
  <w:style w:type="character" w:customStyle="1" w:styleId="Char6">
    <w:name w:val="明显引用 Char"/>
    <w:rsid w:val="0085167A"/>
    <w:rPr>
      <w:b/>
      <w:bCs/>
      <w:i/>
      <w:iCs/>
    </w:rPr>
  </w:style>
  <w:style w:type="character" w:styleId="afff5">
    <w:name w:val="Intense Emphasis"/>
    <w:qFormat/>
    <w:rsid w:val="0085167A"/>
    <w:rPr>
      <w:b/>
      <w:bCs/>
    </w:rPr>
  </w:style>
  <w:style w:type="character" w:styleId="afff6">
    <w:name w:val="Intense Reference"/>
    <w:qFormat/>
    <w:rsid w:val="0085167A"/>
    <w:rPr>
      <w:smallCaps/>
      <w:spacing w:val="5"/>
      <w:u w:val="single"/>
    </w:rPr>
  </w:style>
  <w:style w:type="character" w:styleId="afff7">
    <w:name w:val="Book Title"/>
    <w:qFormat/>
    <w:rsid w:val="0085167A"/>
    <w:rPr>
      <w:i/>
      <w:iCs/>
      <w:smallCaps/>
      <w:spacing w:val="5"/>
    </w:rPr>
  </w:style>
  <w:style w:type="character" w:customStyle="1" w:styleId="CharChar3">
    <w:name w:val="Char Char3"/>
    <w:rsid w:val="005F592E"/>
    <w:rPr>
      <w:kern w:val="2"/>
      <w:sz w:val="21"/>
      <w:szCs w:val="22"/>
    </w:rPr>
  </w:style>
  <w:style w:type="character" w:customStyle="1" w:styleId="CharChar9">
    <w:name w:val="Char Char9"/>
    <w:rsid w:val="005F592E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CharChar7">
    <w:name w:val="Char Char7"/>
    <w:rsid w:val="005F592E"/>
    <w:rPr>
      <w:rFonts w:ascii="Cambria" w:eastAsia="宋体" w:hAnsi="Cambria" w:cs="Times New Roman"/>
      <w:sz w:val="20"/>
      <w:szCs w:val="20"/>
    </w:rPr>
  </w:style>
  <w:style w:type="character" w:customStyle="1" w:styleId="CharChar8">
    <w:name w:val="Char Char8"/>
    <w:rsid w:val="005F592E"/>
    <w:rPr>
      <w:rFonts w:ascii="Cambria" w:eastAsia="宋体" w:hAnsi="Cambria" w:cs="Times New Roman"/>
      <w:i/>
      <w:iCs/>
    </w:rPr>
  </w:style>
  <w:style w:type="character" w:customStyle="1" w:styleId="CharChar6">
    <w:name w:val="Char Char6"/>
    <w:rsid w:val="005F592E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customStyle="1" w:styleId="CM31">
    <w:name w:val="CM31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styleId="TOC">
    <w:name w:val="TOC Heading"/>
    <w:basedOn w:val="1"/>
    <w:next w:val="a"/>
    <w:qFormat/>
    <w:rsid w:val="005F592E"/>
    <w:pPr>
      <w:keepNext w:val="0"/>
      <w:numPr>
        <w:numId w:val="0"/>
      </w:numPr>
      <w:spacing w:beforeLines="0" w:before="480" w:afterLines="0" w:after="0" w:line="240" w:lineRule="auto"/>
      <w:contextualSpacing/>
      <w:jc w:val="both"/>
      <w:outlineLvl w:val="9"/>
    </w:pPr>
    <w:rPr>
      <w:rFonts w:ascii="Cambria" w:eastAsia="宋体" w:hAnsi="Cambria"/>
      <w:b/>
      <w:kern w:val="2"/>
      <w:szCs w:val="28"/>
      <w:lang w:eastAsia="en-US" w:bidi="en-US"/>
    </w:rPr>
  </w:style>
  <w:style w:type="paragraph" w:customStyle="1" w:styleId="CM5">
    <w:name w:val="CM5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41">
    <w:name w:val="CM141"/>
    <w:basedOn w:val="Default"/>
    <w:next w:val="Default"/>
    <w:rsid w:val="005F592E"/>
    <w:pPr>
      <w:spacing w:after="77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5F592E"/>
    <w:pPr>
      <w:spacing w:line="388" w:lineRule="atLeast"/>
    </w:pPr>
    <w:rPr>
      <w:rFonts w:cs="Times New Roman"/>
      <w:color w:val="auto"/>
    </w:rPr>
  </w:style>
  <w:style w:type="paragraph" w:customStyle="1" w:styleId="Default">
    <w:name w:val="Default"/>
    <w:rsid w:val="005F592E"/>
    <w:pPr>
      <w:widowControl w:val="0"/>
      <w:autoSpaceDE w:val="0"/>
      <w:autoSpaceDN w:val="0"/>
      <w:adjustRightInd w:val="0"/>
    </w:pPr>
    <w:rPr>
      <w:rFonts w:ascii="KaiTi_GB2312" w:eastAsia="KaiTi_GB2312" w:hAnsi="Calibri" w:cs="KaiTi_GB2312"/>
      <w:color w:val="000000"/>
      <w:sz w:val="24"/>
      <w:szCs w:val="24"/>
    </w:rPr>
  </w:style>
  <w:style w:type="paragraph" w:customStyle="1" w:styleId="CM28">
    <w:name w:val="CM28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52">
    <w:name w:val="CM5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0">
    <w:name w:val="CM130"/>
    <w:basedOn w:val="a"/>
    <w:next w:val="a"/>
    <w:rsid w:val="005F592E"/>
    <w:pPr>
      <w:autoSpaceDE w:val="0"/>
      <w:autoSpaceDN w:val="0"/>
      <w:adjustRightInd w:val="0"/>
      <w:spacing w:beforeLines="0" w:before="0" w:afterLines="0" w:after="573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">
    <w:name w:val="CM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5">
    <w:name w:val="CM135"/>
    <w:basedOn w:val="a"/>
    <w:next w:val="a"/>
    <w:rsid w:val="005F592E"/>
    <w:pPr>
      <w:autoSpaceDE w:val="0"/>
      <w:autoSpaceDN w:val="0"/>
      <w:adjustRightInd w:val="0"/>
      <w:spacing w:beforeLines="0" w:before="0" w:afterLines="0" w:after="148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7">
    <w:name w:val="CM2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afff8">
    <w:name w:val="章标题(不加入目录内)"/>
    <w:basedOn w:val="af0"/>
    <w:rsid w:val="00E37458"/>
    <w:pPr>
      <w:keepLines/>
      <w:pageBreakBefore/>
      <w:spacing w:beforeLines="0" w:before="240" w:afterLines="0" w:after="120" w:line="240" w:lineRule="auto"/>
      <w:jc w:val="both"/>
      <w:outlineLvl w:val="9"/>
    </w:pPr>
    <w:rPr>
      <w:rFonts w:ascii="Times New Roman" w:eastAsia="SimHei" w:hAnsi="Times New Roman" w:cs="Times New Roman"/>
      <w:bCs w:val="0"/>
      <w:sz w:val="36"/>
      <w:szCs w:val="20"/>
    </w:rPr>
  </w:style>
  <w:style w:type="paragraph" w:styleId="afff9">
    <w:name w:val="Balloon Text"/>
    <w:basedOn w:val="a"/>
    <w:link w:val="afffa"/>
    <w:rsid w:val="00ED2224"/>
    <w:pPr>
      <w:spacing w:before="0" w:after="0" w:line="240" w:lineRule="auto"/>
    </w:pPr>
    <w:rPr>
      <w:sz w:val="18"/>
      <w:szCs w:val="18"/>
    </w:rPr>
  </w:style>
  <w:style w:type="character" w:customStyle="1" w:styleId="afffa">
    <w:name w:val="批注框文本 字符"/>
    <w:link w:val="afff9"/>
    <w:rsid w:val="00ED2224"/>
    <w:rPr>
      <w:kern w:val="2"/>
      <w:sz w:val="18"/>
      <w:szCs w:val="18"/>
    </w:rPr>
  </w:style>
  <w:style w:type="paragraph" w:customStyle="1" w:styleId="afffb">
    <w:name w:val="样式 (中文) 黑体 小二 居中"/>
    <w:basedOn w:val="a"/>
    <w:rsid w:val="002E4312"/>
    <w:pPr>
      <w:snapToGrid w:val="0"/>
      <w:spacing w:beforeLines="0" w:before="400" w:afterLines="0" w:after="200"/>
      <w:ind w:firstLineChars="0" w:firstLine="0"/>
      <w:jc w:val="center"/>
    </w:pPr>
    <w:rPr>
      <w:rFonts w:eastAsia="SimHei" w:cs="宋体"/>
      <w:sz w:val="36"/>
      <w:szCs w:val="20"/>
    </w:rPr>
  </w:style>
  <w:style w:type="paragraph" w:customStyle="1" w:styleId="afffc">
    <w:name w:val="节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SimHei"/>
      <w:sz w:val="30"/>
    </w:rPr>
  </w:style>
  <w:style w:type="paragraph" w:customStyle="1" w:styleId="afffd">
    <w:name w:val="条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SimHei"/>
      <w:sz w:val="28"/>
    </w:rPr>
  </w:style>
  <w:style w:type="paragraph" w:customStyle="1" w:styleId="afffe">
    <w:name w:val="款"/>
    <w:basedOn w:val="a"/>
    <w:rsid w:val="002E4312"/>
    <w:pPr>
      <w:snapToGrid w:val="0"/>
      <w:spacing w:beforeLines="0" w:before="0" w:afterLines="0" w:after="0"/>
      <w:ind w:firstLineChars="0" w:firstLine="0"/>
    </w:pPr>
    <w:rPr>
      <w:rFonts w:eastAsia="SimHei"/>
    </w:rPr>
  </w:style>
  <w:style w:type="paragraph" w:customStyle="1" w:styleId="074150505">
    <w:name w:val="样式 样式 小四 首行缩进:  0.74 厘米 行距: 1.5 倍行距 + 段前: 0.5 行 段后: 0.5 行"/>
    <w:basedOn w:val="a"/>
    <w:rsid w:val="002E4312"/>
    <w:pPr>
      <w:spacing w:beforeLines="50" w:before="50" w:afterLines="50" w:after="50"/>
      <w:ind w:firstLineChars="0" w:firstLine="0"/>
    </w:pPr>
    <w:rPr>
      <w:rFonts w:eastAsia="SimHei" w:cs="宋体"/>
      <w:sz w:val="28"/>
      <w:szCs w:val="20"/>
    </w:rPr>
  </w:style>
  <w:style w:type="character" w:styleId="affff">
    <w:name w:val="annotation reference"/>
    <w:rsid w:val="00364359"/>
    <w:rPr>
      <w:sz w:val="21"/>
      <w:szCs w:val="21"/>
    </w:rPr>
  </w:style>
  <w:style w:type="paragraph" w:styleId="affff0">
    <w:name w:val="annotation text"/>
    <w:basedOn w:val="a"/>
    <w:link w:val="affff1"/>
    <w:rsid w:val="00364359"/>
    <w:pPr>
      <w:jc w:val="left"/>
    </w:pPr>
  </w:style>
  <w:style w:type="character" w:customStyle="1" w:styleId="affff1">
    <w:name w:val="批注文字 字符"/>
    <w:link w:val="affff0"/>
    <w:rsid w:val="00364359"/>
    <w:rPr>
      <w:kern w:val="2"/>
      <w:sz w:val="24"/>
      <w:szCs w:val="24"/>
    </w:rPr>
  </w:style>
  <w:style w:type="paragraph" w:styleId="affff2">
    <w:name w:val="annotation subject"/>
    <w:basedOn w:val="affff0"/>
    <w:next w:val="affff0"/>
    <w:link w:val="affff3"/>
    <w:rsid w:val="00364359"/>
    <w:rPr>
      <w:b/>
      <w:bCs/>
    </w:rPr>
  </w:style>
  <w:style w:type="character" w:customStyle="1" w:styleId="affff3">
    <w:name w:val="批注主题 字符"/>
    <w:link w:val="affff2"/>
    <w:rsid w:val="00364359"/>
    <w:rPr>
      <w:b/>
      <w:bCs/>
      <w:kern w:val="2"/>
      <w:sz w:val="24"/>
      <w:szCs w:val="24"/>
    </w:rPr>
  </w:style>
  <w:style w:type="paragraph" w:styleId="affff4">
    <w:name w:val="Plain Text"/>
    <w:basedOn w:val="a"/>
    <w:link w:val="affff5"/>
    <w:rsid w:val="003959AB"/>
    <w:pPr>
      <w:spacing w:beforeLines="0" w:before="0" w:afterLines="0" w:after="0" w:line="240" w:lineRule="auto"/>
      <w:ind w:firstLineChars="0" w:firstLine="0"/>
    </w:pPr>
    <w:rPr>
      <w:rFonts w:ascii="宋体" w:hAnsi="Courier New"/>
      <w:sz w:val="21"/>
      <w:szCs w:val="20"/>
    </w:rPr>
  </w:style>
  <w:style w:type="character" w:customStyle="1" w:styleId="affff5">
    <w:name w:val="纯文本 字符"/>
    <w:link w:val="affff4"/>
    <w:rsid w:val="003959A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BA80F-F2A2-432B-9EE5-11069A06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112</Words>
  <Characters>141</Characters>
  <Application>Microsoft Office Word</Application>
  <DocSecurity>0</DocSecurity>
  <Lines>47</Lines>
  <Paragraphs>36</Paragraphs>
  <ScaleCrop>false</ScaleCrop>
  <Company>HIT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/>
  <dc:creator>NTKO</dc:creator>
  <cp:keywords/>
  <dc:description/>
  <cp:lastModifiedBy>宇轩 刘</cp:lastModifiedBy>
  <cp:revision>4</cp:revision>
  <cp:lastPrinted>2014-04-11T02:12:00Z</cp:lastPrinted>
  <dcterms:created xsi:type="dcterms:W3CDTF">2025-11-11T06:32:00Z</dcterms:created>
  <dcterms:modified xsi:type="dcterms:W3CDTF">2025-11-11T07:32:00Z</dcterms:modified>
</cp:coreProperties>
</file>